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5FA87">
      <w:pPr>
        <w:spacing w:line="360" w:lineRule="auto"/>
        <w:jc w:val="center"/>
        <w:rPr>
          <w:rFonts w:hint="default" w:ascii="Times New Roman" w:hAnsi="Times New Roman" w:cs="Times New Roman"/>
        </w:rPr>
      </w:pPr>
      <w:r>
        <w:rPr>
          <w:rFonts w:hint="default" w:ascii="Times New Roman" w:hAnsi="Times New Roman" w:cs="Times New Roman"/>
          <w:b/>
          <w:sz w:val="32"/>
        </w:rPr>
        <w:t>SIMATS ENGINEERING (SAVEETHA SCHOOL OF ENGINEERING)</w:t>
      </w:r>
    </w:p>
    <w:p w14:paraId="48C54F1E">
      <w:pPr>
        <w:spacing w:line="360" w:lineRule="auto"/>
        <w:jc w:val="center"/>
        <w:rPr>
          <w:rFonts w:hint="default" w:ascii="Times New Roman" w:hAnsi="Times New Roman" w:cs="Times New Roman"/>
        </w:rPr>
      </w:pPr>
      <w:r>
        <w:rPr>
          <w:rFonts w:hint="default" w:ascii="Times New Roman" w:hAnsi="Times New Roman" w:cs="Times New Roman"/>
          <w:b/>
          <w:sz w:val="26"/>
        </w:rPr>
        <w:t>Department of Computer Science and Engineering</w:t>
      </w:r>
    </w:p>
    <w:p w14:paraId="6E8E57F3">
      <w:pPr>
        <w:spacing w:line="360" w:lineRule="auto"/>
        <w:jc w:val="center"/>
        <w:rPr>
          <w:rFonts w:hint="default" w:ascii="Times New Roman" w:hAnsi="Times New Roman" w:cs="Times New Roman"/>
        </w:rPr>
      </w:pPr>
      <w:r>
        <w:rPr>
          <w:rFonts w:hint="default" w:ascii="Times New Roman" w:hAnsi="Times New Roman" w:cs="Times New Roman"/>
          <w:b/>
          <w:sz w:val="28"/>
        </w:rPr>
        <w:t>ASSESSMENT TOOL 1 – MINI APPLICATION DEVELOPMENT</w:t>
      </w:r>
    </w:p>
    <w:p w14:paraId="1E76AF61">
      <w:pPr>
        <w:spacing w:line="360" w:lineRule="auto"/>
        <w:jc w:val="center"/>
        <w:rPr>
          <w:rFonts w:hint="default" w:ascii="Times New Roman" w:hAnsi="Times New Roman" w:cs="Times New Roman"/>
        </w:rPr>
      </w:pPr>
      <w:r>
        <w:rPr>
          <w:rFonts w:hint="default" w:ascii="Times New Roman" w:hAnsi="Times New Roman" w:cs="Times New Roman"/>
          <w:b/>
          <w:sz w:val="24"/>
        </w:rPr>
        <w:t>CSA65 – Generative AI and Large Language Models</w:t>
      </w:r>
    </w:p>
    <w:p w14:paraId="453FD16C">
      <w:pPr>
        <w:spacing w:line="360" w:lineRule="auto"/>
        <w:jc w:val="center"/>
        <w:rPr>
          <w:rFonts w:hint="default" w:ascii="Times New Roman" w:hAnsi="Times New Roman" w:cs="Times New Roman"/>
        </w:rPr>
      </w:pPr>
      <w:r>
        <w:rPr>
          <w:rFonts w:hint="default" w:ascii="Times New Roman" w:hAnsi="Times New Roman" w:cs="Times New Roman"/>
          <w:b/>
          <w:sz w:val="30"/>
        </w:rPr>
        <w:t>DETAILED APPLICATION DOCUMENTATION</w:t>
      </w:r>
    </w:p>
    <w:p w14:paraId="60DB0982">
      <w:pPr>
        <w:spacing w:after="120" w:line="360" w:lineRule="auto"/>
        <w:jc w:val="both"/>
        <w:rPr>
          <w:rFonts w:hint="default" w:ascii="Times New Roman" w:hAnsi="Times New Roman" w:cs="Times New Roman"/>
          <w:lang w:val="en-IN"/>
        </w:rPr>
      </w:pPr>
      <w:r>
        <w:rPr>
          <w:rFonts w:hint="default" w:ascii="Times New Roman" w:hAnsi="Times New Roman" w:cs="Times New Roman"/>
        </w:rPr>
        <w:t xml:space="preserve">Student Name: </w:t>
      </w:r>
      <w:r>
        <w:rPr>
          <w:rFonts w:hint="default" w:ascii="Times New Roman" w:hAnsi="Times New Roman" w:cs="Times New Roman"/>
          <w:lang w:val="en-IN"/>
        </w:rPr>
        <w:t xml:space="preserve">S.DHARANI                                    </w:t>
      </w:r>
      <w:r>
        <w:rPr>
          <w:rFonts w:hint="default" w:ascii="Times New Roman" w:hAnsi="Times New Roman" w:cs="Times New Roman"/>
        </w:rPr>
        <w:t xml:space="preserve">   Reg. No.:</w:t>
      </w:r>
      <w:r>
        <w:rPr>
          <w:rFonts w:hint="default" w:ascii="Times New Roman" w:hAnsi="Times New Roman" w:cs="Times New Roman"/>
          <w:lang w:val="en-IN"/>
        </w:rPr>
        <w:t>192472364</w:t>
      </w:r>
    </w:p>
    <w:p w14:paraId="6985D802">
      <w:pPr>
        <w:spacing w:after="120" w:line="360" w:lineRule="auto"/>
        <w:jc w:val="both"/>
        <w:rPr>
          <w:rFonts w:hint="default" w:ascii="Times New Roman" w:hAnsi="Times New Roman" w:cs="Times New Roman"/>
          <w:lang w:val="en-IN"/>
        </w:rPr>
      </w:pPr>
      <w:r>
        <w:rPr>
          <w:rFonts w:hint="default" w:ascii="Times New Roman" w:hAnsi="Times New Roman" w:cs="Times New Roman"/>
        </w:rPr>
        <w:t xml:space="preserve">Section / Batch: </w:t>
      </w:r>
      <w:r>
        <w:rPr>
          <w:rFonts w:hint="default" w:ascii="Times New Roman" w:hAnsi="Times New Roman" w:cs="Times New Roman"/>
          <w:lang w:val="en-IN"/>
        </w:rPr>
        <w:t xml:space="preserve">2024-2028                                          </w:t>
      </w:r>
      <w:r>
        <w:rPr>
          <w:rFonts w:hint="default" w:ascii="Times New Roman" w:hAnsi="Times New Roman" w:cs="Times New Roman"/>
        </w:rPr>
        <w:t xml:space="preserve">   Date: </w:t>
      </w:r>
      <w:r>
        <w:rPr>
          <w:rFonts w:hint="default" w:ascii="Times New Roman" w:hAnsi="Times New Roman" w:cs="Times New Roman"/>
          <w:lang w:val="en-IN"/>
        </w:rPr>
        <w:t>22-08-2026</w:t>
      </w:r>
    </w:p>
    <w:p w14:paraId="3872BD0C">
      <w:pPr>
        <w:spacing w:after="120" w:line="360" w:lineRule="auto"/>
        <w:jc w:val="both"/>
        <w:rPr>
          <w:rFonts w:hint="default" w:ascii="Times New Roman" w:hAnsi="Times New Roman" w:cs="Times New Roman"/>
        </w:rPr>
      </w:pPr>
      <w:r>
        <w:rPr>
          <w:rFonts w:hint="default" w:ascii="Times New Roman" w:hAnsi="Times New Roman" w:cs="Times New Roman"/>
        </w:rPr>
        <w:t>Questions Selected: 10 and 25</w:t>
      </w:r>
    </w:p>
    <w:p w14:paraId="78F74BC5">
      <w:pPr>
        <w:spacing w:before="160" w:after="80" w:line="360" w:lineRule="auto"/>
        <w:jc w:val="both"/>
        <w:rPr>
          <w:rFonts w:hint="default" w:ascii="Times New Roman" w:hAnsi="Times New Roman" w:cs="Times New Roman"/>
        </w:rPr>
      </w:pPr>
      <w:r>
        <w:rPr>
          <w:rFonts w:hint="default" w:ascii="Times New Roman" w:hAnsi="Times New Roman" w:cs="Times New Roman"/>
          <w:b/>
          <w:sz w:val="32"/>
        </w:rPr>
        <w:t>QUESTION 10 – FAQ-BASED GENERATIVE AI CHATBOT</w:t>
      </w:r>
    </w:p>
    <w:p w14:paraId="090B369D">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 AIM</w:t>
      </w:r>
    </w:p>
    <w:p w14:paraId="72A887EF">
      <w:pPr>
        <w:spacing w:after="120" w:line="360" w:lineRule="auto"/>
        <w:jc w:val="both"/>
        <w:rPr>
          <w:rFonts w:hint="default" w:ascii="Times New Roman" w:hAnsi="Times New Roman" w:cs="Times New Roman"/>
        </w:rPr>
      </w:pPr>
      <w:r>
        <w:rPr>
          <w:rFonts w:hint="default" w:ascii="Times New Roman" w:hAnsi="Times New Roman" w:cs="Times New Roman"/>
        </w:rPr>
        <w:t>To design and implement an AI-powered FAQ chatbot for a college environment that can answer frequently asked student questions using semantic retrieval and Generative AI. The application should understand direct as well as paraphrased questions, provide relevant answers from a predefined collection of at least 30 FAQs, and safely handle unsupported, random, empty, or unexpected inputs.</w:t>
      </w:r>
    </w:p>
    <w:p w14:paraId="57457DB7">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2. INTRODUCTION</w:t>
      </w:r>
    </w:p>
    <w:p w14:paraId="76883EB9">
      <w:pPr>
        <w:spacing w:after="120" w:line="360" w:lineRule="auto"/>
        <w:jc w:val="both"/>
        <w:rPr>
          <w:rFonts w:hint="default" w:ascii="Times New Roman" w:hAnsi="Times New Roman" w:cs="Times New Roman"/>
        </w:rPr>
      </w:pPr>
      <w:r>
        <w:rPr>
          <w:rFonts w:hint="default" w:ascii="Times New Roman" w:hAnsi="Times New Roman" w:cs="Times New Roman"/>
        </w:rPr>
        <w:t>Students repeatedly ask similar questions about attendance, examinations, library services, assignments, placements, academic procedures, technical support, facilities, certificates, and campus activities. A FAQ-based Generative AI chatbot can provide immediate assistance through a simple web interface. Instead of depending only on exact keyword matching, the proposed system converts questions into semantic embeddings so that questions with different wording but similar meaning can still retrieve the correct FAQ.</w:t>
      </w:r>
    </w:p>
    <w:p w14:paraId="73FDF47B">
      <w:pPr>
        <w:spacing w:after="120" w:line="360" w:lineRule="auto"/>
        <w:jc w:val="both"/>
        <w:rPr>
          <w:rFonts w:hint="default" w:ascii="Times New Roman" w:hAnsi="Times New Roman" w:cs="Times New Roman"/>
        </w:rPr>
      </w:pPr>
      <w:r>
        <w:rPr>
          <w:rFonts w:hint="default" w:ascii="Times New Roman" w:hAnsi="Times New Roman" w:cs="Times New Roman"/>
        </w:rPr>
        <w:t>The chatbot combines Sentence Transformers for semantic representation, FAISS for similarity search, and Llama 3.2 running through Ollama for natural-language response generation. The retrieved FAQ information is placed into the model prompt so that responses remain grounded in the available knowledge.</w:t>
      </w:r>
    </w:p>
    <w:p w14:paraId="6CAFD8C6">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3. OBJECTIVES</w:t>
      </w:r>
    </w:p>
    <w:p w14:paraId="348B2483">
      <w:pPr>
        <w:pStyle w:val="23"/>
        <w:spacing w:after="60" w:line="360" w:lineRule="auto"/>
        <w:jc w:val="both"/>
        <w:rPr>
          <w:rFonts w:hint="default" w:ascii="Times New Roman" w:hAnsi="Times New Roman" w:cs="Times New Roman"/>
        </w:rPr>
      </w:pPr>
      <w:r>
        <w:rPr>
          <w:rFonts w:hint="default" w:ascii="Times New Roman" w:hAnsi="Times New Roman" w:cs="Times New Roman"/>
        </w:rPr>
        <w:t>Create a college-focused FAQ knowledge base containing 30 or more question-answer pairs.</w:t>
      </w:r>
    </w:p>
    <w:p w14:paraId="4DE53C19">
      <w:pPr>
        <w:pStyle w:val="23"/>
        <w:spacing w:after="60" w:line="360" w:lineRule="auto"/>
        <w:jc w:val="both"/>
        <w:rPr>
          <w:rFonts w:hint="default" w:ascii="Times New Roman" w:hAnsi="Times New Roman" w:cs="Times New Roman"/>
        </w:rPr>
      </w:pPr>
      <w:r>
        <w:rPr>
          <w:rFonts w:hint="default" w:ascii="Times New Roman" w:hAnsi="Times New Roman" w:cs="Times New Roman"/>
        </w:rPr>
        <w:t>Build a user-friendly chatbot interface using Streamlit.</w:t>
      </w:r>
    </w:p>
    <w:p w14:paraId="3E37D5CF">
      <w:pPr>
        <w:pStyle w:val="23"/>
        <w:spacing w:after="60" w:line="360" w:lineRule="auto"/>
        <w:jc w:val="both"/>
        <w:rPr>
          <w:rFonts w:hint="default" w:ascii="Times New Roman" w:hAnsi="Times New Roman" w:cs="Times New Roman"/>
        </w:rPr>
      </w:pPr>
      <w:r>
        <w:rPr>
          <w:rFonts w:hint="default" w:ascii="Times New Roman" w:hAnsi="Times New Roman" w:cs="Times New Roman"/>
        </w:rPr>
        <w:t>Convert FAQ questions into semantic vector embeddings using all-MiniLM-L6-v2.</w:t>
      </w:r>
    </w:p>
    <w:p w14:paraId="212F4749">
      <w:pPr>
        <w:pStyle w:val="23"/>
        <w:spacing w:after="60" w:line="360" w:lineRule="auto"/>
        <w:jc w:val="both"/>
        <w:rPr>
          <w:rFonts w:hint="default" w:ascii="Times New Roman" w:hAnsi="Times New Roman" w:cs="Times New Roman"/>
        </w:rPr>
      </w:pPr>
      <w:r>
        <w:rPr>
          <w:rFonts w:hint="default" w:ascii="Times New Roman" w:hAnsi="Times New Roman" w:cs="Times New Roman"/>
        </w:rPr>
        <w:t>Use FAISS to efficiently retrieve the most relevant FAQ entries.</w:t>
      </w:r>
    </w:p>
    <w:p w14:paraId="39777E82">
      <w:pPr>
        <w:pStyle w:val="23"/>
        <w:spacing w:after="60" w:line="360" w:lineRule="auto"/>
        <w:jc w:val="both"/>
        <w:rPr>
          <w:rFonts w:hint="default" w:ascii="Times New Roman" w:hAnsi="Times New Roman" w:cs="Times New Roman"/>
        </w:rPr>
      </w:pPr>
      <w:r>
        <w:rPr>
          <w:rFonts w:hint="default" w:ascii="Times New Roman" w:hAnsi="Times New Roman" w:cs="Times New Roman"/>
        </w:rPr>
        <w:t>Use Llama 3.2 through Ollama to generate clear and natural responses.</w:t>
      </w:r>
    </w:p>
    <w:p w14:paraId="2A632B59">
      <w:pPr>
        <w:pStyle w:val="23"/>
        <w:spacing w:after="60" w:line="360" w:lineRule="auto"/>
        <w:jc w:val="both"/>
        <w:rPr>
          <w:rFonts w:hint="default" w:ascii="Times New Roman" w:hAnsi="Times New Roman" w:cs="Times New Roman"/>
        </w:rPr>
      </w:pPr>
      <w:r>
        <w:rPr>
          <w:rFonts w:hint="default" w:ascii="Times New Roman" w:hAnsi="Times New Roman" w:cs="Times New Roman"/>
        </w:rPr>
        <w:t>Support direct and paraphrased student questions.</w:t>
      </w:r>
    </w:p>
    <w:p w14:paraId="515BEE91">
      <w:pPr>
        <w:pStyle w:val="23"/>
        <w:spacing w:after="60" w:line="360" w:lineRule="auto"/>
        <w:jc w:val="both"/>
        <w:rPr>
          <w:rFonts w:hint="default" w:ascii="Times New Roman" w:hAnsi="Times New Roman" w:cs="Times New Roman"/>
        </w:rPr>
      </w:pPr>
      <w:r>
        <w:rPr>
          <w:rFonts w:hint="default" w:ascii="Times New Roman" w:hAnsi="Times New Roman" w:cs="Times New Roman"/>
        </w:rPr>
        <w:t>Provide fallback responses when information is outside the available FAQ knowledge.</w:t>
      </w:r>
    </w:p>
    <w:p w14:paraId="0E449D0A">
      <w:pPr>
        <w:pStyle w:val="23"/>
        <w:spacing w:after="60" w:line="360" w:lineRule="auto"/>
        <w:jc w:val="both"/>
        <w:rPr>
          <w:rFonts w:hint="default" w:ascii="Times New Roman" w:hAnsi="Times New Roman" w:cs="Times New Roman"/>
        </w:rPr>
      </w:pPr>
      <w:r>
        <w:rPr>
          <w:rFonts w:hint="default" w:ascii="Times New Roman" w:hAnsi="Times New Roman" w:cs="Times New Roman"/>
        </w:rPr>
        <w:t>Handle random, invalid, empty, and unexpected input without crashing.</w:t>
      </w:r>
    </w:p>
    <w:p w14:paraId="6ED0FA09">
      <w:pPr>
        <w:pStyle w:val="23"/>
        <w:spacing w:after="60" w:line="360" w:lineRule="auto"/>
        <w:jc w:val="both"/>
        <w:rPr>
          <w:rFonts w:hint="default" w:ascii="Times New Roman" w:hAnsi="Times New Roman" w:cs="Times New Roman"/>
        </w:rPr>
      </w:pPr>
      <w:r>
        <w:rPr>
          <w:rFonts w:hint="default" w:ascii="Times New Roman" w:hAnsi="Times New Roman" w:cs="Times New Roman"/>
        </w:rPr>
        <w:t>Test the application with multiple input cases and document the observed results.</w:t>
      </w:r>
    </w:p>
    <w:p w14:paraId="75388BD3">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4. PROBLEM STATEMENT</w:t>
      </w:r>
    </w:p>
    <w:p w14:paraId="7D9E2B06">
      <w:pPr>
        <w:spacing w:after="120" w:line="360" w:lineRule="auto"/>
        <w:jc w:val="both"/>
        <w:rPr>
          <w:rFonts w:hint="default" w:ascii="Times New Roman" w:hAnsi="Times New Roman" w:cs="Times New Roman"/>
        </w:rPr>
      </w:pPr>
      <w:r>
        <w:rPr>
          <w:rFonts w:hint="default" w:ascii="Times New Roman" w:hAnsi="Times New Roman" w:cs="Times New Roman"/>
        </w:rPr>
        <w:t>Traditional FAQ systems generally depend on exact keywords or fixed menus. A student may ask the same question using different wording, making simple keyword matching unreliable. The proposed chatbot addresses this limitation through semantic similarity and Generative AI. It retrieves relevant FAQ information and generates a concise response that is easier for students to understand.</w:t>
      </w:r>
    </w:p>
    <w:p w14:paraId="711A1E4F">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5. MODEL / TECHNIQUE SELECTION AND JUSTIFICATION</w:t>
      </w:r>
    </w:p>
    <w:p w14:paraId="18689CAF">
      <w:pPr>
        <w:spacing w:after="120" w:line="360" w:lineRule="auto"/>
        <w:jc w:val="both"/>
        <w:rPr>
          <w:rFonts w:hint="default" w:ascii="Times New Roman" w:hAnsi="Times New Roman" w:cs="Times New Roman"/>
        </w:rPr>
      </w:pPr>
      <w:r>
        <w:rPr>
          <w:rFonts w:hint="default" w:ascii="Times New Roman" w:hAnsi="Times New Roman" w:cs="Times New Roman"/>
        </w:rPr>
        <w:t>The selected Generative AI model is Llama 3.2, accessed locally through Ollama. The semantic retrieval technique uses the Sentence Transformer model all-MiniLM-L6-v2. FAISS is used as the vector similarity index.</w:t>
      </w:r>
    </w:p>
    <w:p w14:paraId="6C8DE164">
      <w:pPr>
        <w:pStyle w:val="23"/>
        <w:spacing w:after="60" w:line="360" w:lineRule="auto"/>
        <w:jc w:val="both"/>
        <w:rPr>
          <w:rFonts w:hint="default" w:ascii="Times New Roman" w:hAnsi="Times New Roman" w:cs="Times New Roman"/>
        </w:rPr>
      </w:pPr>
      <w:r>
        <w:rPr>
          <w:rFonts w:hint="default" w:ascii="Times New Roman" w:hAnsi="Times New Roman" w:cs="Times New Roman"/>
        </w:rPr>
        <w:t>Sentence Transformer: Converts FAQ questions and user queries into 384-dimensional semantic embeddings.</w:t>
      </w:r>
    </w:p>
    <w:p w14:paraId="6F00B953">
      <w:pPr>
        <w:pStyle w:val="23"/>
        <w:spacing w:after="60" w:line="360" w:lineRule="auto"/>
        <w:jc w:val="both"/>
        <w:rPr>
          <w:rFonts w:hint="default" w:ascii="Times New Roman" w:hAnsi="Times New Roman" w:cs="Times New Roman"/>
        </w:rPr>
      </w:pPr>
      <w:r>
        <w:rPr>
          <w:rFonts w:hint="default" w:ascii="Times New Roman" w:hAnsi="Times New Roman" w:cs="Times New Roman"/>
        </w:rPr>
        <w:t>FAISS: Performs similarity search and returns the most relevant FAQ entries.</w:t>
      </w:r>
    </w:p>
    <w:p w14:paraId="664ECE44">
      <w:pPr>
        <w:pStyle w:val="23"/>
        <w:spacing w:after="60" w:line="360" w:lineRule="auto"/>
        <w:jc w:val="both"/>
        <w:rPr>
          <w:rFonts w:hint="default" w:ascii="Times New Roman" w:hAnsi="Times New Roman" w:cs="Times New Roman"/>
        </w:rPr>
      </w:pPr>
      <w:r>
        <w:rPr>
          <w:rFonts w:hint="default" w:ascii="Times New Roman" w:hAnsi="Times New Roman" w:cs="Times New Roman"/>
        </w:rPr>
        <w:t>Llama 3.2: Generates a natural-language response from the retrieved FAQ context.</w:t>
      </w:r>
    </w:p>
    <w:p w14:paraId="6067F72B">
      <w:pPr>
        <w:pStyle w:val="23"/>
        <w:spacing w:after="60" w:line="360" w:lineRule="auto"/>
        <w:jc w:val="both"/>
        <w:rPr>
          <w:rFonts w:hint="default" w:ascii="Times New Roman" w:hAnsi="Times New Roman" w:cs="Times New Roman"/>
        </w:rPr>
      </w:pPr>
      <w:r>
        <w:rPr>
          <w:rFonts w:hint="default" w:ascii="Times New Roman" w:hAnsi="Times New Roman" w:cs="Times New Roman"/>
        </w:rPr>
        <w:t>Ollama: Provides local execution of the language model.</w:t>
      </w:r>
    </w:p>
    <w:p w14:paraId="713C93AA">
      <w:pPr>
        <w:pStyle w:val="23"/>
        <w:spacing w:after="60" w:line="360" w:lineRule="auto"/>
        <w:jc w:val="both"/>
        <w:rPr>
          <w:rFonts w:hint="default" w:ascii="Times New Roman" w:hAnsi="Times New Roman" w:cs="Times New Roman"/>
        </w:rPr>
      </w:pPr>
      <w:r>
        <w:rPr>
          <w:rFonts w:hint="default" w:ascii="Times New Roman" w:hAnsi="Times New Roman" w:cs="Times New Roman"/>
        </w:rPr>
        <w:t>Streamlit: Provides the interactive web interface.</w:t>
      </w:r>
    </w:p>
    <w:p w14:paraId="3321704B">
      <w:pPr>
        <w:spacing w:after="120" w:line="360" w:lineRule="auto"/>
        <w:jc w:val="both"/>
        <w:rPr>
          <w:rFonts w:hint="default" w:ascii="Times New Roman" w:hAnsi="Times New Roman" w:cs="Times New Roman"/>
        </w:rPr>
      </w:pPr>
      <w:r>
        <w:rPr>
          <w:rFonts w:hint="default" w:ascii="Times New Roman" w:hAnsi="Times New Roman" w:cs="Times New Roman"/>
        </w:rPr>
        <w:t>This architecture is appropriate because semantic retrieval improves paraphrase handling, while the language model improves response readability. The fallback threshold also reduces the risk of producing unsupported answers.</w:t>
      </w:r>
    </w:p>
    <w:p w14:paraId="38F264D5">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6. SYSTEM REQUIREMENTS</w:t>
      </w:r>
    </w:p>
    <w:p w14:paraId="0108BD69">
      <w:pPr>
        <w:spacing w:before="160" w:after="80" w:line="360" w:lineRule="auto"/>
        <w:jc w:val="both"/>
        <w:rPr>
          <w:rFonts w:hint="default" w:ascii="Times New Roman" w:hAnsi="Times New Roman" w:cs="Times New Roman"/>
        </w:rPr>
      </w:pPr>
      <w:r>
        <w:rPr>
          <w:rFonts w:hint="default" w:ascii="Times New Roman" w:hAnsi="Times New Roman" w:cs="Times New Roman"/>
          <w:b/>
          <w:sz w:val="24"/>
        </w:rPr>
        <w:t>Hardware Requirements</w:t>
      </w:r>
    </w:p>
    <w:p w14:paraId="6CECB78A">
      <w:pPr>
        <w:pStyle w:val="23"/>
        <w:spacing w:after="60" w:line="360" w:lineRule="auto"/>
        <w:jc w:val="both"/>
        <w:rPr>
          <w:rFonts w:hint="default" w:ascii="Times New Roman" w:hAnsi="Times New Roman" w:cs="Times New Roman"/>
        </w:rPr>
      </w:pPr>
      <w:r>
        <w:rPr>
          <w:rFonts w:hint="default" w:ascii="Times New Roman" w:hAnsi="Times New Roman" w:cs="Times New Roman"/>
        </w:rPr>
        <w:t>Laptop/desktop computer</w:t>
      </w:r>
    </w:p>
    <w:p w14:paraId="57F07A1F">
      <w:pPr>
        <w:pStyle w:val="23"/>
        <w:spacing w:after="60" w:line="360" w:lineRule="auto"/>
        <w:jc w:val="both"/>
        <w:rPr>
          <w:rFonts w:hint="default" w:ascii="Times New Roman" w:hAnsi="Times New Roman" w:cs="Times New Roman"/>
        </w:rPr>
      </w:pPr>
      <w:r>
        <w:rPr>
          <w:rFonts w:hint="default" w:ascii="Times New Roman" w:hAnsi="Times New Roman" w:cs="Times New Roman"/>
        </w:rPr>
        <w:t>Adequate RAM and storage for the local LLM and Python environment</w:t>
      </w:r>
    </w:p>
    <w:p w14:paraId="7C0ACFDA">
      <w:pPr>
        <w:pStyle w:val="23"/>
        <w:spacing w:after="60" w:line="360" w:lineRule="auto"/>
        <w:jc w:val="both"/>
        <w:rPr>
          <w:rFonts w:hint="default" w:ascii="Times New Roman" w:hAnsi="Times New Roman" w:cs="Times New Roman"/>
        </w:rPr>
      </w:pPr>
      <w:r>
        <w:rPr>
          <w:rFonts w:hint="default" w:ascii="Times New Roman" w:hAnsi="Times New Roman" w:cs="Times New Roman"/>
        </w:rPr>
        <w:t>Stable system environment for running Streamlit and Ollama</w:t>
      </w:r>
    </w:p>
    <w:p w14:paraId="27CC68BC">
      <w:pPr>
        <w:spacing w:before="160" w:after="80" w:line="360" w:lineRule="auto"/>
        <w:jc w:val="both"/>
        <w:rPr>
          <w:rFonts w:hint="default" w:ascii="Times New Roman" w:hAnsi="Times New Roman" w:cs="Times New Roman"/>
        </w:rPr>
      </w:pPr>
      <w:r>
        <w:rPr>
          <w:rFonts w:hint="default" w:ascii="Times New Roman" w:hAnsi="Times New Roman" w:cs="Times New Roman"/>
          <w:b/>
          <w:sz w:val="24"/>
        </w:rPr>
        <w:t>Software Requirements</w:t>
      </w:r>
    </w:p>
    <w:p w14:paraId="2750EFA3">
      <w:pPr>
        <w:pStyle w:val="23"/>
        <w:spacing w:after="60" w:line="360" w:lineRule="auto"/>
        <w:jc w:val="both"/>
        <w:rPr>
          <w:rFonts w:hint="default" w:ascii="Times New Roman" w:hAnsi="Times New Roman" w:cs="Times New Roman"/>
        </w:rPr>
      </w:pPr>
      <w:r>
        <w:rPr>
          <w:rFonts w:hint="default" w:ascii="Times New Roman" w:hAnsi="Times New Roman" w:cs="Times New Roman"/>
        </w:rPr>
        <w:t>Python 3.x</w:t>
      </w:r>
    </w:p>
    <w:p w14:paraId="2A64DD6F">
      <w:pPr>
        <w:pStyle w:val="23"/>
        <w:spacing w:after="60" w:line="360" w:lineRule="auto"/>
        <w:jc w:val="both"/>
        <w:rPr>
          <w:rFonts w:hint="default" w:ascii="Times New Roman" w:hAnsi="Times New Roman" w:cs="Times New Roman"/>
        </w:rPr>
      </w:pPr>
      <w:r>
        <w:rPr>
          <w:rFonts w:hint="default" w:ascii="Times New Roman" w:hAnsi="Times New Roman" w:cs="Times New Roman"/>
        </w:rPr>
        <w:t>Visual Studio Code</w:t>
      </w:r>
    </w:p>
    <w:p w14:paraId="308EA29D">
      <w:pPr>
        <w:pStyle w:val="23"/>
        <w:spacing w:after="60" w:line="360" w:lineRule="auto"/>
        <w:jc w:val="both"/>
        <w:rPr>
          <w:rFonts w:hint="default" w:ascii="Times New Roman" w:hAnsi="Times New Roman" w:cs="Times New Roman"/>
        </w:rPr>
      </w:pPr>
      <w:r>
        <w:rPr>
          <w:rFonts w:hint="default" w:ascii="Times New Roman" w:hAnsi="Times New Roman" w:cs="Times New Roman"/>
        </w:rPr>
        <w:t>Streamlit</w:t>
      </w:r>
    </w:p>
    <w:p w14:paraId="76AA4A0F">
      <w:pPr>
        <w:pStyle w:val="23"/>
        <w:spacing w:after="60" w:line="360" w:lineRule="auto"/>
        <w:jc w:val="both"/>
        <w:rPr>
          <w:rFonts w:hint="default" w:ascii="Times New Roman" w:hAnsi="Times New Roman" w:cs="Times New Roman"/>
        </w:rPr>
      </w:pPr>
      <w:r>
        <w:rPr>
          <w:rFonts w:hint="default" w:ascii="Times New Roman" w:hAnsi="Times New Roman" w:cs="Times New Roman"/>
        </w:rPr>
        <w:t>Sentence Transformers</w:t>
      </w:r>
    </w:p>
    <w:p w14:paraId="3F5D40BD">
      <w:pPr>
        <w:pStyle w:val="23"/>
        <w:spacing w:after="60" w:line="360" w:lineRule="auto"/>
        <w:jc w:val="both"/>
        <w:rPr>
          <w:rFonts w:hint="default" w:ascii="Times New Roman" w:hAnsi="Times New Roman" w:cs="Times New Roman"/>
        </w:rPr>
      </w:pPr>
      <w:r>
        <w:rPr>
          <w:rFonts w:hint="default" w:ascii="Times New Roman" w:hAnsi="Times New Roman" w:cs="Times New Roman"/>
        </w:rPr>
        <w:t>FAISS CPU</w:t>
      </w:r>
    </w:p>
    <w:p w14:paraId="2EEA42D2">
      <w:pPr>
        <w:pStyle w:val="23"/>
        <w:spacing w:after="60" w:line="360" w:lineRule="auto"/>
        <w:jc w:val="both"/>
        <w:rPr>
          <w:rFonts w:hint="default" w:ascii="Times New Roman" w:hAnsi="Times New Roman" w:cs="Times New Roman"/>
        </w:rPr>
      </w:pPr>
      <w:r>
        <w:rPr>
          <w:rFonts w:hint="default" w:ascii="Times New Roman" w:hAnsi="Times New Roman" w:cs="Times New Roman"/>
        </w:rPr>
        <w:t>Ollama</w:t>
      </w:r>
    </w:p>
    <w:p w14:paraId="6F43ECD5">
      <w:pPr>
        <w:pStyle w:val="23"/>
        <w:spacing w:after="60" w:line="360" w:lineRule="auto"/>
        <w:jc w:val="both"/>
        <w:rPr>
          <w:rFonts w:hint="default" w:ascii="Times New Roman" w:hAnsi="Times New Roman" w:cs="Times New Roman"/>
        </w:rPr>
      </w:pPr>
      <w:r>
        <w:rPr>
          <w:rFonts w:hint="default" w:ascii="Times New Roman" w:hAnsi="Times New Roman" w:cs="Times New Roman"/>
        </w:rPr>
        <w:t>Llama 3.2</w:t>
      </w:r>
    </w:p>
    <w:p w14:paraId="7DF9E535">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7. KNOWLEDGE BASE</w:t>
      </w:r>
    </w:p>
    <w:p w14:paraId="2DCCA1D2">
      <w:pPr>
        <w:spacing w:after="120" w:line="360" w:lineRule="auto"/>
        <w:jc w:val="both"/>
        <w:rPr>
          <w:rFonts w:hint="default" w:ascii="Times New Roman" w:hAnsi="Times New Roman" w:cs="Times New Roman"/>
        </w:rPr>
      </w:pPr>
      <w:r>
        <w:rPr>
          <w:rFonts w:hint="default" w:ascii="Times New Roman" w:hAnsi="Times New Roman" w:cs="Times New Roman"/>
        </w:rPr>
        <w:t>The chatbot uses 35 FAQ entries covering common college-related topics. The entries include working hours, attendance, leave, examination timetable, hall tickets, internal assessment, syllabus, assignments, faculty contact, computer laboratory rules, library working hours, book borrowing and renewal, campus Wi-Fi, password reset, certificates, scholarships, placements, interviews, technical events, college events, technical problems, academic support, department information, student ID, course registration, and related student services.</w:t>
      </w:r>
    </w:p>
    <w:p w14:paraId="4A9FBB88">
      <w:pPr>
        <w:numPr>
          <w:ilvl w:val="0"/>
          <w:numId w:val="7"/>
        </w:numPr>
        <w:spacing w:before="160" w:after="80" w:line="360" w:lineRule="auto"/>
        <w:jc w:val="both"/>
        <w:rPr>
          <w:rFonts w:hint="default" w:ascii="Times New Roman" w:hAnsi="Times New Roman" w:cs="Times New Roman"/>
          <w:b/>
          <w:sz w:val="28"/>
        </w:rPr>
      </w:pPr>
      <w:r>
        <w:rPr>
          <w:rFonts w:hint="default" w:ascii="Times New Roman" w:hAnsi="Times New Roman" w:cs="Times New Roman"/>
          <w:b/>
          <w:sz w:val="28"/>
        </w:rPr>
        <w:t>SYSTEM ARCHITECTURE</w:t>
      </w:r>
    </w:p>
    <w:p w14:paraId="6410A852">
      <w:pPr>
        <w:numPr>
          <w:numId w:val="0"/>
        </w:numPr>
        <w:spacing w:before="160" w:after="80" w:line="360" w:lineRule="auto"/>
        <w:jc w:val="both"/>
        <w:rPr>
          <w:rFonts w:hint="default" w:ascii="Times New Roman" w:hAnsi="Times New Roman" w:cs="Times New Roman"/>
          <w:b/>
          <w:sz w:val="28"/>
        </w:rPr>
      </w:pPr>
      <w:bookmarkStart w:id="0" w:name="_GoBack"/>
      <w:bookmarkEnd w:id="0"/>
      <w:r>
        <w:rPr>
          <w:rFonts w:hint="default"/>
          <w:lang w:val="en-IN"/>
        </w:rPr>
        <w:t xml:space="preserve">                   </w:t>
      </w:r>
      <w:r>
        <w:drawing>
          <wp:inline distT="0" distB="0" distL="114300" distR="114300">
            <wp:extent cx="4331970" cy="5380990"/>
            <wp:effectExtent l="0" t="0" r="11430" b="139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4331970" cy="5380990"/>
                    </a:xfrm>
                    <a:prstGeom prst="rect">
                      <a:avLst/>
                    </a:prstGeom>
                    <a:noFill/>
                    <a:ln>
                      <a:noFill/>
                    </a:ln>
                  </pic:spPr>
                </pic:pic>
              </a:graphicData>
            </a:graphic>
          </wp:inline>
        </w:drawing>
      </w:r>
    </w:p>
    <w:p w14:paraId="7AEF0450">
      <w:pPr>
        <w:spacing w:after="120" w:line="360" w:lineRule="auto"/>
        <w:jc w:val="both"/>
        <w:rPr>
          <w:rFonts w:hint="default" w:ascii="Times New Roman" w:hAnsi="Times New Roman" w:cs="Times New Roman"/>
        </w:rPr>
      </w:pPr>
      <w:r>
        <w:rPr>
          <w:rFonts w:hint="default" w:ascii="Times New Roman" w:hAnsi="Times New Roman" w:cs="Times New Roman"/>
        </w:rPr>
        <w:t>At application startup, the FAQ questions are embedded and stored in a FAISS index. For each new user query, a query embedding is created and compared with the stored embeddings. The top three matching FAQs are retrieved. If the best similarity score is below the configured threshold, a safe fallback response is returned. Otherwise, the retrieved information is provided to Llama 3.2 as context.</w:t>
      </w:r>
    </w:p>
    <w:p w14:paraId="5FDF9E59">
      <w:pPr>
        <w:spacing w:after="120" w:line="360" w:lineRule="auto"/>
        <w:jc w:val="both"/>
        <w:rPr>
          <w:rFonts w:hint="default" w:ascii="Times New Roman" w:hAnsi="Times New Roman" w:cs="Times New Roman"/>
        </w:rPr>
      </w:pPr>
    </w:p>
    <w:p w14:paraId="4214C2E1">
      <w:pPr>
        <w:spacing w:after="120" w:line="360" w:lineRule="auto"/>
        <w:jc w:val="both"/>
        <w:rPr>
          <w:rFonts w:hint="default" w:ascii="Times New Roman" w:hAnsi="Times New Roman" w:cs="Times New Roman"/>
        </w:rPr>
      </w:pPr>
    </w:p>
    <w:p w14:paraId="2E3BF03D">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9. DETAILED PROCEDURE</w:t>
      </w:r>
    </w:p>
    <w:p w14:paraId="511005DF">
      <w:pPr>
        <w:spacing w:after="120" w:line="360" w:lineRule="auto"/>
        <w:jc w:val="both"/>
        <w:rPr>
          <w:rFonts w:hint="default" w:ascii="Times New Roman" w:hAnsi="Times New Roman" w:cs="Times New Roman"/>
        </w:rPr>
      </w:pPr>
      <w:r>
        <w:rPr>
          <w:rFonts w:hint="default" w:ascii="Times New Roman" w:hAnsi="Times New Roman" w:cs="Times New Roman"/>
        </w:rPr>
        <w:t>1. Create the Question 10 project folder inside AT1.</w:t>
      </w:r>
    </w:p>
    <w:p w14:paraId="0FCC9D08">
      <w:pPr>
        <w:spacing w:after="120" w:line="360" w:lineRule="auto"/>
        <w:jc w:val="both"/>
        <w:rPr>
          <w:rFonts w:hint="default" w:ascii="Times New Roman" w:hAnsi="Times New Roman" w:cs="Times New Roman"/>
        </w:rPr>
      </w:pPr>
      <w:r>
        <w:rPr>
          <w:rFonts w:hint="default" w:ascii="Times New Roman" w:hAnsi="Times New Roman" w:cs="Times New Roman"/>
        </w:rPr>
        <w:t>2. Create faq_data.py and store at least 30 FAQ question-answer pairs.</w:t>
      </w:r>
    </w:p>
    <w:p w14:paraId="0939F1B1">
      <w:pPr>
        <w:spacing w:after="120" w:line="360" w:lineRule="auto"/>
        <w:jc w:val="both"/>
        <w:rPr>
          <w:rFonts w:hint="default" w:ascii="Times New Roman" w:hAnsi="Times New Roman" w:cs="Times New Roman"/>
        </w:rPr>
      </w:pPr>
      <w:r>
        <w:rPr>
          <w:rFonts w:hint="default" w:ascii="Times New Roman" w:hAnsi="Times New Roman" w:cs="Times New Roman"/>
        </w:rPr>
        <w:t>3. Create chatbot.py for embedding, retrieval, fallback logic, and LLM generation.</w:t>
      </w:r>
    </w:p>
    <w:p w14:paraId="248FB0C8">
      <w:pPr>
        <w:spacing w:after="120" w:line="360" w:lineRule="auto"/>
        <w:jc w:val="both"/>
        <w:rPr>
          <w:rFonts w:hint="default" w:ascii="Times New Roman" w:hAnsi="Times New Roman" w:cs="Times New Roman"/>
        </w:rPr>
      </w:pPr>
      <w:r>
        <w:rPr>
          <w:rFonts w:hint="default" w:ascii="Times New Roman" w:hAnsi="Times New Roman" w:cs="Times New Roman"/>
        </w:rPr>
        <w:t>4. Create app.py for the Streamlit interface.</w:t>
      </w:r>
    </w:p>
    <w:p w14:paraId="4A0BA23A">
      <w:pPr>
        <w:spacing w:after="120" w:line="360" w:lineRule="auto"/>
        <w:jc w:val="both"/>
        <w:rPr>
          <w:rFonts w:hint="default" w:ascii="Times New Roman" w:hAnsi="Times New Roman" w:cs="Times New Roman"/>
        </w:rPr>
      </w:pPr>
      <w:r>
        <w:rPr>
          <w:rFonts w:hint="default" w:ascii="Times New Roman" w:hAnsi="Times New Roman" w:cs="Times New Roman"/>
        </w:rPr>
        <w:t>5. Create and activate a Python virtual environment.</w:t>
      </w:r>
    </w:p>
    <w:p w14:paraId="198E9B83">
      <w:pPr>
        <w:spacing w:after="120" w:line="360" w:lineRule="auto"/>
        <w:jc w:val="both"/>
        <w:rPr>
          <w:rFonts w:hint="default" w:ascii="Times New Roman" w:hAnsi="Times New Roman" w:cs="Times New Roman"/>
        </w:rPr>
      </w:pPr>
      <w:r>
        <w:rPr>
          <w:rFonts w:hint="default" w:ascii="Times New Roman" w:hAnsi="Times New Roman" w:cs="Times New Roman"/>
        </w:rPr>
        <w:t>6. Install Streamlit, Sentence Transformers, FAISS CPU, and Ollama Python packages.</w:t>
      </w:r>
    </w:p>
    <w:p w14:paraId="4924E695">
      <w:pPr>
        <w:spacing w:after="120" w:line="360" w:lineRule="auto"/>
        <w:jc w:val="both"/>
        <w:rPr>
          <w:rFonts w:hint="default" w:ascii="Times New Roman" w:hAnsi="Times New Roman" w:cs="Times New Roman"/>
        </w:rPr>
      </w:pPr>
      <w:r>
        <w:rPr>
          <w:rFonts w:hint="default" w:ascii="Times New Roman" w:hAnsi="Times New Roman" w:cs="Times New Roman"/>
        </w:rPr>
        <w:t>7. Ensure Ollama is installed and the Llama 3.2 model is available locally.</w:t>
      </w:r>
    </w:p>
    <w:p w14:paraId="427132AB">
      <w:pPr>
        <w:spacing w:after="120" w:line="360" w:lineRule="auto"/>
        <w:jc w:val="both"/>
        <w:rPr>
          <w:rFonts w:hint="default" w:ascii="Times New Roman" w:hAnsi="Times New Roman" w:cs="Times New Roman"/>
        </w:rPr>
      </w:pPr>
      <w:r>
        <w:rPr>
          <w:rFonts w:hint="default" w:ascii="Times New Roman" w:hAnsi="Times New Roman" w:cs="Times New Roman"/>
        </w:rPr>
        <w:t>8. Load the FAQ questions into the Sentence Transformer model.</w:t>
      </w:r>
    </w:p>
    <w:p w14:paraId="370405CD">
      <w:pPr>
        <w:spacing w:after="120" w:line="360" w:lineRule="auto"/>
        <w:jc w:val="both"/>
        <w:rPr>
          <w:rFonts w:hint="default" w:ascii="Times New Roman" w:hAnsi="Times New Roman" w:cs="Times New Roman"/>
        </w:rPr>
      </w:pPr>
      <w:r>
        <w:rPr>
          <w:rFonts w:hint="default" w:ascii="Times New Roman" w:hAnsi="Times New Roman" w:cs="Times New Roman"/>
        </w:rPr>
        <w:t>9. Create normalized embeddings and add them to the FAISS index.</w:t>
      </w:r>
    </w:p>
    <w:p w14:paraId="4948FBEE">
      <w:pPr>
        <w:spacing w:after="120" w:line="360" w:lineRule="auto"/>
        <w:jc w:val="both"/>
        <w:rPr>
          <w:rFonts w:hint="default" w:ascii="Times New Roman" w:hAnsi="Times New Roman" w:cs="Times New Roman"/>
        </w:rPr>
      </w:pPr>
      <w:r>
        <w:rPr>
          <w:rFonts w:hint="default" w:ascii="Times New Roman" w:hAnsi="Times New Roman" w:cs="Times New Roman"/>
        </w:rPr>
        <w:t>10. Accept a user query from the Streamlit chat interface.</w:t>
      </w:r>
    </w:p>
    <w:p w14:paraId="5E5CD4A8">
      <w:pPr>
        <w:spacing w:after="120" w:line="360" w:lineRule="auto"/>
        <w:jc w:val="both"/>
        <w:rPr>
          <w:rFonts w:hint="default" w:ascii="Times New Roman" w:hAnsi="Times New Roman" w:cs="Times New Roman"/>
        </w:rPr>
      </w:pPr>
      <w:r>
        <w:rPr>
          <w:rFonts w:hint="default" w:ascii="Times New Roman" w:hAnsi="Times New Roman" w:cs="Times New Roman"/>
        </w:rPr>
        <w:t>11. Generate a semantic embedding for the user query.</w:t>
      </w:r>
    </w:p>
    <w:p w14:paraId="572CBAB1">
      <w:pPr>
        <w:spacing w:after="120" w:line="360" w:lineRule="auto"/>
        <w:jc w:val="both"/>
        <w:rPr>
          <w:rFonts w:hint="default" w:ascii="Times New Roman" w:hAnsi="Times New Roman" w:cs="Times New Roman"/>
        </w:rPr>
      </w:pPr>
      <w:r>
        <w:rPr>
          <w:rFonts w:hint="default" w:ascii="Times New Roman" w:hAnsi="Times New Roman" w:cs="Times New Roman"/>
        </w:rPr>
        <w:t>12. Retrieve the top three matching FAQ entries using FAISS.</w:t>
      </w:r>
    </w:p>
    <w:p w14:paraId="18B10207">
      <w:pPr>
        <w:spacing w:after="120" w:line="360" w:lineRule="auto"/>
        <w:jc w:val="both"/>
        <w:rPr>
          <w:rFonts w:hint="default" w:ascii="Times New Roman" w:hAnsi="Times New Roman" w:cs="Times New Roman"/>
        </w:rPr>
      </w:pPr>
      <w:r>
        <w:rPr>
          <w:rFonts w:hint="default" w:ascii="Times New Roman" w:hAnsi="Times New Roman" w:cs="Times New Roman"/>
        </w:rPr>
        <w:t>13. Check the best similarity score against the fallback threshold.</w:t>
      </w:r>
    </w:p>
    <w:p w14:paraId="1997E4C8">
      <w:pPr>
        <w:spacing w:after="120" w:line="360" w:lineRule="auto"/>
        <w:jc w:val="both"/>
        <w:rPr>
          <w:rFonts w:hint="default" w:ascii="Times New Roman" w:hAnsi="Times New Roman" w:cs="Times New Roman"/>
        </w:rPr>
      </w:pPr>
      <w:r>
        <w:rPr>
          <w:rFonts w:hint="default" w:ascii="Times New Roman" w:hAnsi="Times New Roman" w:cs="Times New Roman"/>
        </w:rPr>
        <w:t>14. If relevant, send the retrieved context and question to Llama 3.2.</w:t>
      </w:r>
    </w:p>
    <w:p w14:paraId="275C0A13">
      <w:pPr>
        <w:spacing w:after="120" w:line="360" w:lineRule="auto"/>
        <w:jc w:val="both"/>
        <w:rPr>
          <w:rFonts w:hint="default" w:ascii="Times New Roman" w:hAnsi="Times New Roman" w:cs="Times New Roman"/>
        </w:rPr>
      </w:pPr>
      <w:r>
        <w:rPr>
          <w:rFonts w:hint="default" w:ascii="Times New Roman" w:hAnsi="Times New Roman" w:cs="Times New Roman"/>
        </w:rPr>
        <w:t>15. Display the generated answer and maintain chat history.</w:t>
      </w:r>
    </w:p>
    <w:p w14:paraId="01800CC8">
      <w:pPr>
        <w:spacing w:after="120" w:line="360" w:lineRule="auto"/>
        <w:jc w:val="both"/>
        <w:rPr>
          <w:rFonts w:hint="default" w:ascii="Times New Roman" w:hAnsi="Times New Roman" w:cs="Times New Roman"/>
        </w:rPr>
      </w:pPr>
      <w:r>
        <w:rPr>
          <w:rFonts w:hint="default" w:ascii="Times New Roman" w:hAnsi="Times New Roman" w:cs="Times New Roman"/>
        </w:rPr>
        <w:t>16. Test direct, paraphrased, unrelated, and random questions.</w:t>
      </w:r>
    </w:p>
    <w:p w14:paraId="2286B2F9">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10. ALGORITHM / WORKFLOW</w:t>
      </w:r>
    </w:p>
    <w:p w14:paraId="584127D6">
      <w:pPr>
        <w:pStyle w:val="23"/>
        <w:spacing w:after="60" w:line="360" w:lineRule="auto"/>
        <w:jc w:val="both"/>
        <w:rPr>
          <w:rFonts w:hint="default" w:ascii="Times New Roman" w:hAnsi="Times New Roman" w:cs="Times New Roman"/>
        </w:rPr>
      </w:pPr>
      <w:r>
        <w:rPr>
          <w:rFonts w:hint="default" w:ascii="Times New Roman" w:hAnsi="Times New Roman" w:cs="Times New Roman"/>
        </w:rPr>
        <w:t>Start the application.</w:t>
      </w:r>
    </w:p>
    <w:p w14:paraId="5A67E426">
      <w:pPr>
        <w:pStyle w:val="23"/>
        <w:spacing w:after="60" w:line="360" w:lineRule="auto"/>
        <w:jc w:val="both"/>
        <w:rPr>
          <w:rFonts w:hint="default" w:ascii="Times New Roman" w:hAnsi="Times New Roman" w:cs="Times New Roman"/>
        </w:rPr>
      </w:pPr>
      <w:r>
        <w:rPr>
          <w:rFonts w:hint="default" w:ascii="Times New Roman" w:hAnsi="Times New Roman" w:cs="Times New Roman"/>
        </w:rPr>
        <w:t>Load FAQ data.</w:t>
      </w:r>
    </w:p>
    <w:p w14:paraId="7EDA908E">
      <w:pPr>
        <w:pStyle w:val="23"/>
        <w:spacing w:after="60" w:line="360" w:lineRule="auto"/>
        <w:jc w:val="both"/>
        <w:rPr>
          <w:rFonts w:hint="default" w:ascii="Times New Roman" w:hAnsi="Times New Roman" w:cs="Times New Roman"/>
        </w:rPr>
      </w:pPr>
      <w:r>
        <w:rPr>
          <w:rFonts w:hint="default" w:ascii="Times New Roman" w:hAnsi="Times New Roman" w:cs="Times New Roman"/>
        </w:rPr>
        <w:t>Generate FAQ embeddings.</w:t>
      </w:r>
    </w:p>
    <w:p w14:paraId="7E6E6F13">
      <w:pPr>
        <w:pStyle w:val="23"/>
        <w:spacing w:after="60" w:line="360" w:lineRule="auto"/>
        <w:jc w:val="both"/>
        <w:rPr>
          <w:rFonts w:hint="default" w:ascii="Times New Roman" w:hAnsi="Times New Roman" w:cs="Times New Roman"/>
        </w:rPr>
      </w:pPr>
      <w:r>
        <w:rPr>
          <w:rFonts w:hint="default" w:ascii="Times New Roman" w:hAnsi="Times New Roman" w:cs="Times New Roman"/>
        </w:rPr>
        <w:t>Build the FAISS vector index.</w:t>
      </w:r>
    </w:p>
    <w:p w14:paraId="7737B169">
      <w:pPr>
        <w:pStyle w:val="23"/>
        <w:spacing w:after="60" w:line="360" w:lineRule="auto"/>
        <w:jc w:val="both"/>
        <w:rPr>
          <w:rFonts w:hint="default" w:ascii="Times New Roman" w:hAnsi="Times New Roman" w:cs="Times New Roman"/>
        </w:rPr>
      </w:pPr>
      <w:r>
        <w:rPr>
          <w:rFonts w:hint="default" w:ascii="Times New Roman" w:hAnsi="Times New Roman" w:cs="Times New Roman"/>
        </w:rPr>
        <w:t>Accept a student query.</w:t>
      </w:r>
    </w:p>
    <w:p w14:paraId="0826BE99">
      <w:pPr>
        <w:pStyle w:val="23"/>
        <w:spacing w:after="60" w:line="360" w:lineRule="auto"/>
        <w:jc w:val="both"/>
        <w:rPr>
          <w:rFonts w:hint="default" w:ascii="Times New Roman" w:hAnsi="Times New Roman" w:cs="Times New Roman"/>
        </w:rPr>
      </w:pPr>
      <w:r>
        <w:rPr>
          <w:rFonts w:hint="default" w:ascii="Times New Roman" w:hAnsi="Times New Roman" w:cs="Times New Roman"/>
        </w:rPr>
        <w:t>Generate the query embedding.</w:t>
      </w:r>
    </w:p>
    <w:p w14:paraId="02F18BFE">
      <w:pPr>
        <w:pStyle w:val="23"/>
        <w:spacing w:after="60" w:line="360" w:lineRule="auto"/>
        <w:jc w:val="both"/>
        <w:rPr>
          <w:rFonts w:hint="default" w:ascii="Times New Roman" w:hAnsi="Times New Roman" w:cs="Times New Roman"/>
        </w:rPr>
      </w:pPr>
      <w:r>
        <w:rPr>
          <w:rFonts w:hint="default" w:ascii="Times New Roman" w:hAnsi="Times New Roman" w:cs="Times New Roman"/>
        </w:rPr>
        <w:t>Search for the top matching FAQs.</w:t>
      </w:r>
    </w:p>
    <w:p w14:paraId="102C4790">
      <w:pPr>
        <w:pStyle w:val="23"/>
        <w:spacing w:after="60" w:line="360" w:lineRule="auto"/>
        <w:jc w:val="both"/>
        <w:rPr>
          <w:rFonts w:hint="default" w:ascii="Times New Roman" w:hAnsi="Times New Roman" w:cs="Times New Roman"/>
        </w:rPr>
      </w:pPr>
      <w:r>
        <w:rPr>
          <w:rFonts w:hint="default" w:ascii="Times New Roman" w:hAnsi="Times New Roman" w:cs="Times New Roman"/>
        </w:rPr>
        <w:t>If similarity is below the threshold, display a fallback response.</w:t>
      </w:r>
    </w:p>
    <w:p w14:paraId="48AF066B">
      <w:pPr>
        <w:pStyle w:val="23"/>
        <w:spacing w:after="60" w:line="360" w:lineRule="auto"/>
        <w:jc w:val="both"/>
        <w:rPr>
          <w:rFonts w:hint="default" w:ascii="Times New Roman" w:hAnsi="Times New Roman" w:cs="Times New Roman"/>
        </w:rPr>
      </w:pPr>
      <w:r>
        <w:rPr>
          <w:rFonts w:hint="default" w:ascii="Times New Roman" w:hAnsi="Times New Roman" w:cs="Times New Roman"/>
        </w:rPr>
        <w:t>Otherwise construct the grounded prompt.</w:t>
      </w:r>
    </w:p>
    <w:p w14:paraId="77BEEB5F">
      <w:pPr>
        <w:pStyle w:val="23"/>
        <w:spacing w:after="60" w:line="360" w:lineRule="auto"/>
        <w:jc w:val="both"/>
        <w:rPr>
          <w:rFonts w:hint="default" w:ascii="Times New Roman" w:hAnsi="Times New Roman" w:cs="Times New Roman"/>
        </w:rPr>
      </w:pPr>
      <w:r>
        <w:rPr>
          <w:rFonts w:hint="default" w:ascii="Times New Roman" w:hAnsi="Times New Roman" w:cs="Times New Roman"/>
        </w:rPr>
        <w:t>Send the prompt to Llama 3.2.</w:t>
      </w:r>
    </w:p>
    <w:p w14:paraId="183761AE">
      <w:pPr>
        <w:pStyle w:val="23"/>
        <w:spacing w:after="60" w:line="360" w:lineRule="auto"/>
        <w:jc w:val="both"/>
        <w:rPr>
          <w:rFonts w:hint="default" w:ascii="Times New Roman" w:hAnsi="Times New Roman" w:cs="Times New Roman"/>
        </w:rPr>
      </w:pPr>
      <w:r>
        <w:rPr>
          <w:rFonts w:hint="default" w:ascii="Times New Roman" w:hAnsi="Times New Roman" w:cs="Times New Roman"/>
        </w:rPr>
        <w:t>Display the generated answer.</w:t>
      </w:r>
    </w:p>
    <w:p w14:paraId="2E29DEBB">
      <w:pPr>
        <w:pStyle w:val="23"/>
        <w:spacing w:after="60" w:line="360" w:lineRule="auto"/>
        <w:jc w:val="both"/>
        <w:rPr>
          <w:rFonts w:hint="default" w:ascii="Times New Roman" w:hAnsi="Times New Roman" w:cs="Times New Roman"/>
        </w:rPr>
      </w:pPr>
      <w:r>
        <w:rPr>
          <w:rFonts w:hint="default" w:ascii="Times New Roman" w:hAnsi="Times New Roman" w:cs="Times New Roman"/>
        </w:rPr>
        <w:t>Repeat until the user ends the session.</w:t>
      </w:r>
    </w:p>
    <w:p w14:paraId="1EFB6813">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11. TESTING AND OBSERVED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4D86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403ED270">
            <w:pPr>
              <w:spacing w:after="0" w:line="360" w:lineRule="auto"/>
              <w:jc w:val="both"/>
              <w:rPr>
                <w:rFonts w:hint="default" w:ascii="Times New Roman" w:hAnsi="Times New Roman" w:cs="Times New Roman"/>
              </w:rPr>
            </w:pPr>
            <w:r>
              <w:rPr>
                <w:rFonts w:hint="default" w:ascii="Times New Roman" w:hAnsi="Times New Roman" w:cs="Times New Roman"/>
              </w:rPr>
              <w:t>Test</w:t>
            </w:r>
          </w:p>
        </w:tc>
        <w:tc>
          <w:tcPr>
            <w:tcW w:w="2484" w:type="dxa"/>
          </w:tcPr>
          <w:p w14:paraId="656D6A87">
            <w:pPr>
              <w:spacing w:after="0" w:line="360" w:lineRule="auto"/>
              <w:jc w:val="both"/>
              <w:rPr>
                <w:rFonts w:hint="default" w:ascii="Times New Roman" w:hAnsi="Times New Roman" w:cs="Times New Roman"/>
              </w:rPr>
            </w:pPr>
            <w:r>
              <w:rPr>
                <w:rFonts w:hint="default" w:ascii="Times New Roman" w:hAnsi="Times New Roman" w:cs="Times New Roman"/>
              </w:rPr>
              <w:t>Input</w:t>
            </w:r>
          </w:p>
        </w:tc>
        <w:tc>
          <w:tcPr>
            <w:tcW w:w="2484" w:type="dxa"/>
          </w:tcPr>
          <w:p w14:paraId="7D881575">
            <w:pPr>
              <w:spacing w:after="0" w:line="360" w:lineRule="auto"/>
              <w:jc w:val="both"/>
              <w:rPr>
                <w:rFonts w:hint="default" w:ascii="Times New Roman" w:hAnsi="Times New Roman" w:cs="Times New Roman"/>
              </w:rPr>
            </w:pPr>
            <w:r>
              <w:rPr>
                <w:rFonts w:hint="default" w:ascii="Times New Roman" w:hAnsi="Times New Roman" w:cs="Times New Roman"/>
              </w:rPr>
              <w:t>Purpose</w:t>
            </w:r>
          </w:p>
        </w:tc>
        <w:tc>
          <w:tcPr>
            <w:tcW w:w="2484" w:type="dxa"/>
          </w:tcPr>
          <w:p w14:paraId="1E0F9BD2">
            <w:pPr>
              <w:spacing w:after="0" w:line="360" w:lineRule="auto"/>
              <w:jc w:val="both"/>
              <w:rPr>
                <w:rFonts w:hint="default" w:ascii="Times New Roman" w:hAnsi="Times New Roman" w:cs="Times New Roman"/>
              </w:rPr>
            </w:pPr>
            <w:r>
              <w:rPr>
                <w:rFonts w:hint="default" w:ascii="Times New Roman" w:hAnsi="Times New Roman" w:cs="Times New Roman"/>
              </w:rPr>
              <w:t>Observed Result</w:t>
            </w:r>
          </w:p>
        </w:tc>
      </w:tr>
      <w:tr w14:paraId="3C9E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78C9AA8D">
            <w:pPr>
              <w:spacing w:after="0" w:line="360" w:lineRule="auto"/>
              <w:jc w:val="both"/>
              <w:rPr>
                <w:rFonts w:hint="default" w:ascii="Times New Roman" w:hAnsi="Times New Roman" w:cs="Times New Roman"/>
              </w:rPr>
            </w:pPr>
            <w:r>
              <w:rPr>
                <w:rFonts w:hint="default" w:ascii="Times New Roman" w:hAnsi="Times New Roman" w:cs="Times New Roman"/>
              </w:rPr>
              <w:t>1</w:t>
            </w:r>
          </w:p>
        </w:tc>
        <w:tc>
          <w:tcPr>
            <w:tcW w:w="2484" w:type="dxa"/>
          </w:tcPr>
          <w:p w14:paraId="75E1D36A">
            <w:pPr>
              <w:spacing w:after="0" w:line="360" w:lineRule="auto"/>
              <w:jc w:val="both"/>
              <w:rPr>
                <w:rFonts w:hint="default" w:ascii="Times New Roman" w:hAnsi="Times New Roman" w:cs="Times New Roman"/>
              </w:rPr>
            </w:pPr>
            <w:r>
              <w:rPr>
                <w:rFonts w:hint="default" w:ascii="Times New Roman" w:hAnsi="Times New Roman" w:cs="Times New Roman"/>
              </w:rPr>
              <w:t>How can I check my attendance?</w:t>
            </w:r>
          </w:p>
        </w:tc>
        <w:tc>
          <w:tcPr>
            <w:tcW w:w="2484" w:type="dxa"/>
          </w:tcPr>
          <w:p w14:paraId="22999C8F">
            <w:pPr>
              <w:spacing w:after="0" w:line="360" w:lineRule="auto"/>
              <w:jc w:val="both"/>
              <w:rPr>
                <w:rFonts w:hint="default" w:ascii="Times New Roman" w:hAnsi="Times New Roman" w:cs="Times New Roman"/>
              </w:rPr>
            </w:pPr>
            <w:r>
              <w:rPr>
                <w:rFonts w:hint="default" w:ascii="Times New Roman" w:hAnsi="Times New Roman" w:cs="Times New Roman"/>
              </w:rPr>
              <w:t>Direct FAQ</w:t>
            </w:r>
          </w:p>
        </w:tc>
        <w:tc>
          <w:tcPr>
            <w:tcW w:w="2484" w:type="dxa"/>
          </w:tcPr>
          <w:p w14:paraId="0DB6916D">
            <w:pPr>
              <w:spacing w:after="0" w:line="360" w:lineRule="auto"/>
              <w:jc w:val="both"/>
              <w:rPr>
                <w:rFonts w:hint="default" w:ascii="Times New Roman" w:hAnsi="Times New Roman" w:cs="Times New Roman"/>
              </w:rPr>
            </w:pPr>
            <w:r>
              <w:rPr>
                <w:rFonts w:hint="default" w:ascii="Times New Roman" w:hAnsi="Times New Roman" w:cs="Times New Roman"/>
              </w:rPr>
              <w:t>Correct attendance response generated.</w:t>
            </w:r>
          </w:p>
        </w:tc>
      </w:tr>
      <w:tr w14:paraId="1ADC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9629BA8">
            <w:pPr>
              <w:spacing w:after="0" w:line="360" w:lineRule="auto"/>
              <w:jc w:val="both"/>
              <w:rPr>
                <w:rFonts w:hint="default" w:ascii="Times New Roman" w:hAnsi="Times New Roman" w:cs="Times New Roman"/>
              </w:rPr>
            </w:pPr>
            <w:r>
              <w:rPr>
                <w:rFonts w:hint="default" w:ascii="Times New Roman" w:hAnsi="Times New Roman" w:cs="Times New Roman"/>
              </w:rPr>
              <w:t>2</w:t>
            </w:r>
          </w:p>
        </w:tc>
        <w:tc>
          <w:tcPr>
            <w:tcW w:w="2484" w:type="dxa"/>
          </w:tcPr>
          <w:p w14:paraId="23A408CD">
            <w:pPr>
              <w:spacing w:after="0" w:line="360" w:lineRule="auto"/>
              <w:jc w:val="both"/>
              <w:rPr>
                <w:rFonts w:hint="default" w:ascii="Times New Roman" w:hAnsi="Times New Roman" w:cs="Times New Roman"/>
              </w:rPr>
            </w:pPr>
            <w:r>
              <w:rPr>
                <w:rFonts w:hint="default" w:ascii="Times New Roman" w:hAnsi="Times New Roman" w:cs="Times New Roman"/>
              </w:rPr>
              <w:t>Where can I see how many classes I attended?</w:t>
            </w:r>
          </w:p>
        </w:tc>
        <w:tc>
          <w:tcPr>
            <w:tcW w:w="2484" w:type="dxa"/>
          </w:tcPr>
          <w:p w14:paraId="08968F5D">
            <w:pPr>
              <w:spacing w:after="0" w:line="360" w:lineRule="auto"/>
              <w:jc w:val="both"/>
              <w:rPr>
                <w:rFonts w:hint="default" w:ascii="Times New Roman" w:hAnsi="Times New Roman" w:cs="Times New Roman"/>
              </w:rPr>
            </w:pPr>
            <w:r>
              <w:rPr>
                <w:rFonts w:hint="default" w:ascii="Times New Roman" w:hAnsi="Times New Roman" w:cs="Times New Roman"/>
              </w:rPr>
              <w:t>Paraphrase</w:t>
            </w:r>
          </w:p>
        </w:tc>
        <w:tc>
          <w:tcPr>
            <w:tcW w:w="2484" w:type="dxa"/>
          </w:tcPr>
          <w:p w14:paraId="7793E9EA">
            <w:pPr>
              <w:spacing w:after="0" w:line="360" w:lineRule="auto"/>
              <w:jc w:val="both"/>
              <w:rPr>
                <w:rFonts w:hint="default" w:ascii="Times New Roman" w:hAnsi="Times New Roman" w:cs="Times New Roman"/>
              </w:rPr>
            </w:pPr>
            <w:r>
              <w:rPr>
                <w:rFonts w:hint="default" w:ascii="Times New Roman" w:hAnsi="Times New Roman" w:cs="Times New Roman"/>
              </w:rPr>
              <w:t>Correct attendance response generated.</w:t>
            </w:r>
          </w:p>
        </w:tc>
      </w:tr>
      <w:tr w14:paraId="41BD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F9535D8">
            <w:pPr>
              <w:spacing w:after="0" w:line="360" w:lineRule="auto"/>
              <w:jc w:val="both"/>
              <w:rPr>
                <w:rFonts w:hint="default" w:ascii="Times New Roman" w:hAnsi="Times New Roman" w:cs="Times New Roman"/>
              </w:rPr>
            </w:pPr>
            <w:r>
              <w:rPr>
                <w:rFonts w:hint="default" w:ascii="Times New Roman" w:hAnsi="Times New Roman" w:cs="Times New Roman"/>
              </w:rPr>
              <w:t>3</w:t>
            </w:r>
          </w:p>
        </w:tc>
        <w:tc>
          <w:tcPr>
            <w:tcW w:w="2484" w:type="dxa"/>
          </w:tcPr>
          <w:p w14:paraId="6CE097D4">
            <w:pPr>
              <w:spacing w:after="0" w:line="360" w:lineRule="auto"/>
              <w:jc w:val="both"/>
              <w:rPr>
                <w:rFonts w:hint="default" w:ascii="Times New Roman" w:hAnsi="Times New Roman" w:cs="Times New Roman"/>
              </w:rPr>
            </w:pPr>
            <w:r>
              <w:rPr>
                <w:rFonts w:hint="default" w:ascii="Times New Roman" w:hAnsi="Times New Roman" w:cs="Times New Roman"/>
              </w:rPr>
              <w:t>How do I borrow a book from the library?</w:t>
            </w:r>
          </w:p>
        </w:tc>
        <w:tc>
          <w:tcPr>
            <w:tcW w:w="2484" w:type="dxa"/>
          </w:tcPr>
          <w:p w14:paraId="2EB2C8A0">
            <w:pPr>
              <w:spacing w:after="0" w:line="360" w:lineRule="auto"/>
              <w:jc w:val="both"/>
              <w:rPr>
                <w:rFonts w:hint="default" w:ascii="Times New Roman" w:hAnsi="Times New Roman" w:cs="Times New Roman"/>
              </w:rPr>
            </w:pPr>
            <w:r>
              <w:rPr>
                <w:rFonts w:hint="default" w:ascii="Times New Roman" w:hAnsi="Times New Roman" w:cs="Times New Roman"/>
              </w:rPr>
              <w:t>Library FAQ</w:t>
            </w:r>
          </w:p>
        </w:tc>
        <w:tc>
          <w:tcPr>
            <w:tcW w:w="2484" w:type="dxa"/>
          </w:tcPr>
          <w:p w14:paraId="0830E4B1">
            <w:pPr>
              <w:spacing w:after="0" w:line="360" w:lineRule="auto"/>
              <w:jc w:val="both"/>
              <w:rPr>
                <w:rFonts w:hint="default" w:ascii="Times New Roman" w:hAnsi="Times New Roman" w:cs="Times New Roman"/>
              </w:rPr>
            </w:pPr>
            <w:r>
              <w:rPr>
                <w:rFonts w:hint="default" w:ascii="Times New Roman" w:hAnsi="Times New Roman" w:cs="Times New Roman"/>
              </w:rPr>
              <w:t>Correct library response generated.</w:t>
            </w:r>
          </w:p>
        </w:tc>
      </w:tr>
      <w:tr w14:paraId="2D853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507A7B0">
            <w:pPr>
              <w:spacing w:after="0" w:line="360" w:lineRule="auto"/>
              <w:jc w:val="both"/>
              <w:rPr>
                <w:rFonts w:hint="default" w:ascii="Times New Roman" w:hAnsi="Times New Roman" w:cs="Times New Roman"/>
              </w:rPr>
            </w:pPr>
            <w:r>
              <w:rPr>
                <w:rFonts w:hint="default" w:ascii="Times New Roman" w:hAnsi="Times New Roman" w:cs="Times New Roman"/>
              </w:rPr>
              <w:t>4</w:t>
            </w:r>
          </w:p>
        </w:tc>
        <w:tc>
          <w:tcPr>
            <w:tcW w:w="2484" w:type="dxa"/>
          </w:tcPr>
          <w:p w14:paraId="7BECBED8">
            <w:pPr>
              <w:spacing w:after="0" w:line="360" w:lineRule="auto"/>
              <w:jc w:val="both"/>
              <w:rPr>
                <w:rFonts w:hint="default" w:ascii="Times New Roman" w:hAnsi="Times New Roman" w:cs="Times New Roman"/>
              </w:rPr>
            </w:pPr>
            <w:r>
              <w:rPr>
                <w:rFonts w:hint="default" w:ascii="Times New Roman" w:hAnsi="Times New Roman" w:cs="Times New Roman"/>
              </w:rPr>
              <w:t>What is the capital of France?</w:t>
            </w:r>
          </w:p>
        </w:tc>
        <w:tc>
          <w:tcPr>
            <w:tcW w:w="2484" w:type="dxa"/>
          </w:tcPr>
          <w:p w14:paraId="356E5445">
            <w:pPr>
              <w:spacing w:after="0" w:line="360" w:lineRule="auto"/>
              <w:jc w:val="both"/>
              <w:rPr>
                <w:rFonts w:hint="default" w:ascii="Times New Roman" w:hAnsi="Times New Roman" w:cs="Times New Roman"/>
              </w:rPr>
            </w:pPr>
            <w:r>
              <w:rPr>
                <w:rFonts w:hint="default" w:ascii="Times New Roman" w:hAnsi="Times New Roman" w:cs="Times New Roman"/>
              </w:rPr>
              <w:t>Out-of-domain</w:t>
            </w:r>
          </w:p>
        </w:tc>
        <w:tc>
          <w:tcPr>
            <w:tcW w:w="2484" w:type="dxa"/>
          </w:tcPr>
          <w:p w14:paraId="258BEDC4">
            <w:pPr>
              <w:spacing w:after="0" w:line="360" w:lineRule="auto"/>
              <w:jc w:val="both"/>
              <w:rPr>
                <w:rFonts w:hint="default" w:ascii="Times New Roman" w:hAnsi="Times New Roman" w:cs="Times New Roman"/>
              </w:rPr>
            </w:pPr>
            <w:r>
              <w:rPr>
                <w:rFonts w:hint="default" w:ascii="Times New Roman" w:hAnsi="Times New Roman" w:cs="Times New Roman"/>
              </w:rPr>
              <w:t>Safe fallback response displayed.</w:t>
            </w:r>
          </w:p>
        </w:tc>
      </w:tr>
      <w:tr w14:paraId="09D8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C12E0E8">
            <w:pPr>
              <w:spacing w:after="0" w:line="360" w:lineRule="auto"/>
              <w:jc w:val="both"/>
              <w:rPr>
                <w:rFonts w:hint="default" w:ascii="Times New Roman" w:hAnsi="Times New Roman" w:cs="Times New Roman"/>
              </w:rPr>
            </w:pPr>
            <w:r>
              <w:rPr>
                <w:rFonts w:hint="default" w:ascii="Times New Roman" w:hAnsi="Times New Roman" w:cs="Times New Roman"/>
              </w:rPr>
              <w:t>5</w:t>
            </w:r>
          </w:p>
        </w:tc>
        <w:tc>
          <w:tcPr>
            <w:tcW w:w="2484" w:type="dxa"/>
          </w:tcPr>
          <w:p w14:paraId="37B6370E">
            <w:pPr>
              <w:spacing w:after="0" w:line="360" w:lineRule="auto"/>
              <w:jc w:val="both"/>
              <w:rPr>
                <w:rFonts w:hint="default" w:ascii="Times New Roman" w:hAnsi="Times New Roman" w:cs="Times New Roman"/>
              </w:rPr>
            </w:pPr>
            <w:r>
              <w:rPr>
                <w:rFonts w:hint="default" w:ascii="Times New Roman" w:hAnsi="Times New Roman" w:cs="Times New Roman"/>
              </w:rPr>
              <w:t>asdfghjkl</w:t>
            </w:r>
          </w:p>
        </w:tc>
        <w:tc>
          <w:tcPr>
            <w:tcW w:w="2484" w:type="dxa"/>
          </w:tcPr>
          <w:p w14:paraId="5CDE7A5F">
            <w:pPr>
              <w:spacing w:after="0" w:line="360" w:lineRule="auto"/>
              <w:jc w:val="both"/>
              <w:rPr>
                <w:rFonts w:hint="default" w:ascii="Times New Roman" w:hAnsi="Times New Roman" w:cs="Times New Roman"/>
              </w:rPr>
            </w:pPr>
            <w:r>
              <w:rPr>
                <w:rFonts w:hint="default" w:ascii="Times New Roman" w:hAnsi="Times New Roman" w:cs="Times New Roman"/>
              </w:rPr>
              <w:t>Random input</w:t>
            </w:r>
          </w:p>
        </w:tc>
        <w:tc>
          <w:tcPr>
            <w:tcW w:w="2484" w:type="dxa"/>
          </w:tcPr>
          <w:p w14:paraId="0A7F3FE7">
            <w:pPr>
              <w:spacing w:after="0" w:line="360" w:lineRule="auto"/>
              <w:jc w:val="both"/>
              <w:rPr>
                <w:rFonts w:hint="default" w:ascii="Times New Roman" w:hAnsi="Times New Roman" w:cs="Times New Roman"/>
              </w:rPr>
            </w:pPr>
            <w:r>
              <w:rPr>
                <w:rFonts w:hint="default" w:ascii="Times New Roman" w:hAnsi="Times New Roman" w:cs="Times New Roman"/>
              </w:rPr>
              <w:t>Safe fallback response displayed.</w:t>
            </w:r>
          </w:p>
        </w:tc>
      </w:tr>
      <w:tr w14:paraId="6731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7734758">
            <w:pPr>
              <w:spacing w:after="0" w:line="360" w:lineRule="auto"/>
              <w:jc w:val="both"/>
              <w:rPr>
                <w:rFonts w:hint="default" w:ascii="Times New Roman" w:hAnsi="Times New Roman" w:cs="Times New Roman"/>
              </w:rPr>
            </w:pPr>
            <w:r>
              <w:rPr>
                <w:rFonts w:hint="default" w:ascii="Times New Roman" w:hAnsi="Times New Roman" w:cs="Times New Roman"/>
              </w:rPr>
              <w:t>6</w:t>
            </w:r>
          </w:p>
        </w:tc>
        <w:tc>
          <w:tcPr>
            <w:tcW w:w="2484" w:type="dxa"/>
          </w:tcPr>
          <w:p w14:paraId="05E853A2">
            <w:pPr>
              <w:spacing w:after="0" w:line="360" w:lineRule="auto"/>
              <w:jc w:val="both"/>
              <w:rPr>
                <w:rFonts w:hint="default" w:ascii="Times New Roman" w:hAnsi="Times New Roman" w:cs="Times New Roman"/>
              </w:rPr>
            </w:pPr>
            <w:r>
              <w:rPr>
                <w:rFonts w:hint="default" w:ascii="Times New Roman" w:hAnsi="Times New Roman" w:cs="Times New Roman"/>
              </w:rPr>
              <w:t>How can I get my examination hall ticket?</w:t>
            </w:r>
          </w:p>
        </w:tc>
        <w:tc>
          <w:tcPr>
            <w:tcW w:w="2484" w:type="dxa"/>
          </w:tcPr>
          <w:p w14:paraId="6A5C1E00">
            <w:pPr>
              <w:spacing w:after="0" w:line="360" w:lineRule="auto"/>
              <w:jc w:val="both"/>
              <w:rPr>
                <w:rFonts w:hint="default" w:ascii="Times New Roman" w:hAnsi="Times New Roman" w:cs="Times New Roman"/>
              </w:rPr>
            </w:pPr>
            <w:r>
              <w:rPr>
                <w:rFonts w:hint="default" w:ascii="Times New Roman" w:hAnsi="Times New Roman" w:cs="Times New Roman"/>
              </w:rPr>
              <w:t>Examination FAQ</w:t>
            </w:r>
          </w:p>
        </w:tc>
        <w:tc>
          <w:tcPr>
            <w:tcW w:w="2484" w:type="dxa"/>
          </w:tcPr>
          <w:p w14:paraId="1CC8DE05">
            <w:pPr>
              <w:spacing w:after="0" w:line="360" w:lineRule="auto"/>
              <w:jc w:val="both"/>
              <w:rPr>
                <w:rFonts w:hint="default" w:ascii="Times New Roman" w:hAnsi="Times New Roman" w:cs="Times New Roman"/>
              </w:rPr>
            </w:pPr>
            <w:r>
              <w:rPr>
                <w:rFonts w:hint="default" w:ascii="Times New Roman" w:hAnsi="Times New Roman" w:cs="Times New Roman"/>
              </w:rPr>
              <w:t>Correct hall-ticket response generated.</w:t>
            </w:r>
          </w:p>
        </w:tc>
      </w:tr>
      <w:tr w14:paraId="7398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3E98326">
            <w:pPr>
              <w:spacing w:after="0" w:line="360" w:lineRule="auto"/>
              <w:jc w:val="both"/>
              <w:rPr>
                <w:rFonts w:hint="default" w:ascii="Times New Roman" w:hAnsi="Times New Roman" w:cs="Times New Roman"/>
              </w:rPr>
            </w:pPr>
            <w:r>
              <w:rPr>
                <w:rFonts w:hint="default" w:ascii="Times New Roman" w:hAnsi="Times New Roman" w:cs="Times New Roman"/>
              </w:rPr>
              <w:t>7</w:t>
            </w:r>
          </w:p>
        </w:tc>
        <w:tc>
          <w:tcPr>
            <w:tcW w:w="2484" w:type="dxa"/>
          </w:tcPr>
          <w:p w14:paraId="465C523B">
            <w:pPr>
              <w:spacing w:after="0" w:line="360" w:lineRule="auto"/>
              <w:jc w:val="both"/>
              <w:rPr>
                <w:rFonts w:hint="default" w:ascii="Times New Roman" w:hAnsi="Times New Roman" w:cs="Times New Roman"/>
              </w:rPr>
            </w:pPr>
            <w:r>
              <w:rPr>
                <w:rFonts w:hint="default" w:ascii="Times New Roman" w:hAnsi="Times New Roman" w:cs="Times New Roman"/>
              </w:rPr>
              <w:t>Where can I get my exam hall ticket?</w:t>
            </w:r>
          </w:p>
        </w:tc>
        <w:tc>
          <w:tcPr>
            <w:tcW w:w="2484" w:type="dxa"/>
          </w:tcPr>
          <w:p w14:paraId="141ECD14">
            <w:pPr>
              <w:spacing w:after="0" w:line="360" w:lineRule="auto"/>
              <w:jc w:val="both"/>
              <w:rPr>
                <w:rFonts w:hint="default" w:ascii="Times New Roman" w:hAnsi="Times New Roman" w:cs="Times New Roman"/>
              </w:rPr>
            </w:pPr>
            <w:r>
              <w:rPr>
                <w:rFonts w:hint="default" w:ascii="Times New Roman" w:hAnsi="Times New Roman" w:cs="Times New Roman"/>
              </w:rPr>
              <w:t>Paraphrased exam query</w:t>
            </w:r>
          </w:p>
        </w:tc>
        <w:tc>
          <w:tcPr>
            <w:tcW w:w="2484" w:type="dxa"/>
          </w:tcPr>
          <w:p w14:paraId="4F793ABF">
            <w:pPr>
              <w:spacing w:after="0" w:line="360" w:lineRule="auto"/>
              <w:jc w:val="both"/>
              <w:rPr>
                <w:rFonts w:hint="default" w:ascii="Times New Roman" w:hAnsi="Times New Roman" w:cs="Times New Roman"/>
              </w:rPr>
            </w:pPr>
            <w:r>
              <w:rPr>
                <w:rFonts w:hint="default" w:ascii="Times New Roman" w:hAnsi="Times New Roman" w:cs="Times New Roman"/>
              </w:rPr>
              <w:t>Suitable semantic matching demonstrated.</w:t>
            </w:r>
          </w:p>
        </w:tc>
      </w:tr>
    </w:tbl>
    <w:p w14:paraId="16406B8D">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12. ROBUSTNESS AND INVALID INPUT HANDLING</w:t>
      </w:r>
    </w:p>
    <w:p w14:paraId="53EFCD9D">
      <w:pPr>
        <w:spacing w:after="120" w:line="360" w:lineRule="auto"/>
        <w:jc w:val="both"/>
        <w:rPr>
          <w:rFonts w:hint="default" w:ascii="Times New Roman" w:hAnsi="Times New Roman" w:cs="Times New Roman"/>
        </w:rPr>
      </w:pPr>
      <w:r>
        <w:rPr>
          <w:rFonts w:hint="default" w:ascii="Times New Roman" w:hAnsi="Times New Roman" w:cs="Times New Roman"/>
        </w:rPr>
        <w:t>The system was tested with unrelated and meaningless input. For 'What is the capital of France?' and 'asdfghjkl', the chatbot did not invent an answer and instead displayed a fallback message. This demonstrates that the similarity threshold provides a basic guard against unsupported topics. The interface also checks for empty input before processing.</w:t>
      </w:r>
    </w:p>
    <w:p w14:paraId="41DE06D7">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13. ADVANTAGES</w:t>
      </w:r>
    </w:p>
    <w:p w14:paraId="7BBF32F5">
      <w:pPr>
        <w:pStyle w:val="23"/>
        <w:spacing w:after="60" w:line="360" w:lineRule="auto"/>
        <w:jc w:val="both"/>
        <w:rPr>
          <w:rFonts w:hint="default" w:ascii="Times New Roman" w:hAnsi="Times New Roman" w:cs="Times New Roman"/>
        </w:rPr>
      </w:pPr>
      <w:r>
        <w:rPr>
          <w:rFonts w:hint="default" w:ascii="Times New Roman" w:hAnsi="Times New Roman" w:cs="Times New Roman"/>
        </w:rPr>
        <w:t>Natural conversational interface</w:t>
      </w:r>
    </w:p>
    <w:p w14:paraId="6338DB55">
      <w:pPr>
        <w:pStyle w:val="23"/>
        <w:spacing w:after="60" w:line="360" w:lineRule="auto"/>
        <w:jc w:val="both"/>
        <w:rPr>
          <w:rFonts w:hint="default" w:ascii="Times New Roman" w:hAnsi="Times New Roman" w:cs="Times New Roman"/>
        </w:rPr>
      </w:pPr>
      <w:r>
        <w:rPr>
          <w:rFonts w:hint="default" w:ascii="Times New Roman" w:hAnsi="Times New Roman" w:cs="Times New Roman"/>
        </w:rPr>
        <w:t>Understands paraphrased questions</w:t>
      </w:r>
    </w:p>
    <w:p w14:paraId="572E9E7C">
      <w:pPr>
        <w:pStyle w:val="23"/>
        <w:spacing w:after="60" w:line="360" w:lineRule="auto"/>
        <w:jc w:val="both"/>
        <w:rPr>
          <w:rFonts w:hint="default" w:ascii="Times New Roman" w:hAnsi="Times New Roman" w:cs="Times New Roman"/>
        </w:rPr>
      </w:pPr>
      <w:r>
        <w:rPr>
          <w:rFonts w:hint="default" w:ascii="Times New Roman" w:hAnsi="Times New Roman" w:cs="Times New Roman"/>
        </w:rPr>
        <w:t>Fast semantic retrieval</w:t>
      </w:r>
    </w:p>
    <w:p w14:paraId="6E13FE1D">
      <w:pPr>
        <w:pStyle w:val="23"/>
        <w:spacing w:after="60" w:line="360" w:lineRule="auto"/>
        <w:jc w:val="both"/>
        <w:rPr>
          <w:rFonts w:hint="default" w:ascii="Times New Roman" w:hAnsi="Times New Roman" w:cs="Times New Roman"/>
        </w:rPr>
      </w:pPr>
      <w:r>
        <w:rPr>
          <w:rFonts w:hint="default" w:ascii="Times New Roman" w:hAnsi="Times New Roman" w:cs="Times New Roman"/>
        </w:rPr>
        <w:t>Local LLM execution</w:t>
      </w:r>
    </w:p>
    <w:p w14:paraId="01D06E17">
      <w:pPr>
        <w:pStyle w:val="23"/>
        <w:spacing w:after="60" w:line="360" w:lineRule="auto"/>
        <w:jc w:val="both"/>
        <w:rPr>
          <w:rFonts w:hint="default" w:ascii="Times New Roman" w:hAnsi="Times New Roman" w:cs="Times New Roman"/>
        </w:rPr>
      </w:pPr>
      <w:r>
        <w:rPr>
          <w:rFonts w:hint="default" w:ascii="Times New Roman" w:hAnsi="Times New Roman" w:cs="Times New Roman"/>
        </w:rPr>
        <w:t>Grounded responses</w:t>
      </w:r>
    </w:p>
    <w:p w14:paraId="293277DE">
      <w:pPr>
        <w:pStyle w:val="23"/>
        <w:spacing w:after="60" w:line="360" w:lineRule="auto"/>
        <w:jc w:val="both"/>
        <w:rPr>
          <w:rFonts w:hint="default" w:ascii="Times New Roman" w:hAnsi="Times New Roman" w:cs="Times New Roman"/>
        </w:rPr>
      </w:pPr>
      <w:r>
        <w:rPr>
          <w:rFonts w:hint="default" w:ascii="Times New Roman" w:hAnsi="Times New Roman" w:cs="Times New Roman"/>
        </w:rPr>
        <w:t>Safe fallback handling</w:t>
      </w:r>
    </w:p>
    <w:p w14:paraId="7C3272A5">
      <w:pPr>
        <w:pStyle w:val="23"/>
        <w:spacing w:after="60" w:line="360" w:lineRule="auto"/>
        <w:jc w:val="both"/>
        <w:rPr>
          <w:rFonts w:hint="default" w:ascii="Times New Roman" w:hAnsi="Times New Roman" w:cs="Times New Roman"/>
        </w:rPr>
      </w:pPr>
      <w:r>
        <w:rPr>
          <w:rFonts w:hint="default" w:ascii="Times New Roman" w:hAnsi="Times New Roman" w:cs="Times New Roman"/>
        </w:rPr>
        <w:t>Easy to extend by adding FAQs</w:t>
      </w:r>
    </w:p>
    <w:p w14:paraId="528245DF">
      <w:pPr>
        <w:pStyle w:val="23"/>
        <w:spacing w:after="60" w:line="360" w:lineRule="auto"/>
        <w:jc w:val="both"/>
        <w:rPr>
          <w:rFonts w:hint="default" w:ascii="Times New Roman" w:hAnsi="Times New Roman" w:cs="Times New Roman"/>
        </w:rPr>
      </w:pPr>
      <w:r>
        <w:rPr>
          <w:rFonts w:hint="default" w:ascii="Times New Roman" w:hAnsi="Times New Roman" w:cs="Times New Roman"/>
        </w:rPr>
        <w:t>Suitable for college helpdesk use</w:t>
      </w:r>
    </w:p>
    <w:p w14:paraId="195E20B8">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14. LIMITATIONS</w:t>
      </w:r>
    </w:p>
    <w:p w14:paraId="6A0B6674">
      <w:pPr>
        <w:pStyle w:val="23"/>
        <w:spacing w:after="60" w:line="360" w:lineRule="auto"/>
        <w:jc w:val="both"/>
        <w:rPr>
          <w:rFonts w:hint="default" w:ascii="Times New Roman" w:hAnsi="Times New Roman" w:cs="Times New Roman"/>
        </w:rPr>
      </w:pPr>
      <w:r>
        <w:rPr>
          <w:rFonts w:hint="default" w:ascii="Times New Roman" w:hAnsi="Times New Roman" w:cs="Times New Roman"/>
        </w:rPr>
        <w:t>Answers are limited by the FAQ knowledge base.</w:t>
      </w:r>
    </w:p>
    <w:p w14:paraId="69F22AD5">
      <w:pPr>
        <w:pStyle w:val="23"/>
        <w:spacing w:after="60" w:line="360" w:lineRule="auto"/>
        <w:jc w:val="both"/>
        <w:rPr>
          <w:rFonts w:hint="default" w:ascii="Times New Roman" w:hAnsi="Times New Roman" w:cs="Times New Roman"/>
        </w:rPr>
      </w:pPr>
      <w:r>
        <w:rPr>
          <w:rFonts w:hint="default" w:ascii="Times New Roman" w:hAnsi="Times New Roman" w:cs="Times New Roman"/>
        </w:rPr>
        <w:t>Institutional information must be updated when policies change.</w:t>
      </w:r>
    </w:p>
    <w:p w14:paraId="706CC9A1">
      <w:pPr>
        <w:pStyle w:val="23"/>
        <w:spacing w:after="60" w:line="360" w:lineRule="auto"/>
        <w:jc w:val="both"/>
        <w:rPr>
          <w:rFonts w:hint="default" w:ascii="Times New Roman" w:hAnsi="Times New Roman" w:cs="Times New Roman"/>
        </w:rPr>
      </w:pPr>
      <w:r>
        <w:rPr>
          <w:rFonts w:hint="default" w:ascii="Times New Roman" w:hAnsi="Times New Roman" w:cs="Times New Roman"/>
        </w:rPr>
        <w:t>Local LLM inference may be slower on low-resource computers.</w:t>
      </w:r>
    </w:p>
    <w:p w14:paraId="2B9ACBAD">
      <w:pPr>
        <w:pStyle w:val="23"/>
        <w:spacing w:after="60" w:line="360" w:lineRule="auto"/>
        <w:jc w:val="both"/>
        <w:rPr>
          <w:rFonts w:hint="default" w:ascii="Times New Roman" w:hAnsi="Times New Roman" w:cs="Times New Roman"/>
        </w:rPr>
      </w:pPr>
      <w:r>
        <w:rPr>
          <w:rFonts w:hint="default" w:ascii="Times New Roman" w:hAnsi="Times New Roman" w:cs="Times New Roman"/>
        </w:rPr>
        <w:t>Similarity thresholds may require tuning.</w:t>
      </w:r>
    </w:p>
    <w:p w14:paraId="71A1FB4E">
      <w:pPr>
        <w:pStyle w:val="23"/>
        <w:spacing w:after="60" w:line="360" w:lineRule="auto"/>
        <w:jc w:val="both"/>
        <w:rPr>
          <w:rFonts w:hint="default" w:ascii="Times New Roman" w:hAnsi="Times New Roman" w:cs="Times New Roman"/>
        </w:rPr>
      </w:pPr>
      <w:r>
        <w:rPr>
          <w:rFonts w:hint="default" w:ascii="Times New Roman" w:hAnsi="Times New Roman" w:cs="Times New Roman"/>
        </w:rPr>
        <w:t>The chatbot is not a substitute for official institutional communication.</w:t>
      </w:r>
    </w:p>
    <w:p w14:paraId="41189476">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15. FUTURE ENHANCEMENTS</w:t>
      </w:r>
    </w:p>
    <w:p w14:paraId="5711CA07">
      <w:pPr>
        <w:pStyle w:val="23"/>
        <w:spacing w:after="60" w:line="360" w:lineRule="auto"/>
        <w:jc w:val="both"/>
        <w:rPr>
          <w:rFonts w:hint="default" w:ascii="Times New Roman" w:hAnsi="Times New Roman" w:cs="Times New Roman"/>
        </w:rPr>
      </w:pPr>
      <w:r>
        <w:rPr>
          <w:rFonts w:hint="default" w:ascii="Times New Roman" w:hAnsi="Times New Roman" w:cs="Times New Roman"/>
        </w:rPr>
        <w:t>Use official college documents with RAG</w:t>
      </w:r>
    </w:p>
    <w:p w14:paraId="36B158E9">
      <w:pPr>
        <w:pStyle w:val="23"/>
        <w:spacing w:after="60" w:line="360" w:lineRule="auto"/>
        <w:jc w:val="both"/>
        <w:rPr>
          <w:rFonts w:hint="default" w:ascii="Times New Roman" w:hAnsi="Times New Roman" w:cs="Times New Roman"/>
        </w:rPr>
      </w:pPr>
      <w:r>
        <w:rPr>
          <w:rFonts w:hint="default" w:ascii="Times New Roman" w:hAnsi="Times New Roman" w:cs="Times New Roman"/>
        </w:rPr>
        <w:t>Add Tamil and other Indian languages</w:t>
      </w:r>
    </w:p>
    <w:p w14:paraId="56019501">
      <w:pPr>
        <w:pStyle w:val="23"/>
        <w:spacing w:after="60" w:line="360" w:lineRule="auto"/>
        <w:jc w:val="both"/>
        <w:rPr>
          <w:rFonts w:hint="default" w:ascii="Times New Roman" w:hAnsi="Times New Roman" w:cs="Times New Roman"/>
        </w:rPr>
      </w:pPr>
      <w:r>
        <w:rPr>
          <w:rFonts w:hint="default" w:ascii="Times New Roman" w:hAnsi="Times New Roman" w:cs="Times New Roman"/>
        </w:rPr>
        <w:t>Add voice input and speech output</w:t>
      </w:r>
    </w:p>
    <w:p w14:paraId="0AB90106">
      <w:pPr>
        <w:pStyle w:val="23"/>
        <w:spacing w:after="60" w:line="360" w:lineRule="auto"/>
        <w:jc w:val="both"/>
        <w:rPr>
          <w:rFonts w:hint="default" w:ascii="Times New Roman" w:hAnsi="Times New Roman" w:cs="Times New Roman"/>
        </w:rPr>
      </w:pPr>
      <w:r>
        <w:rPr>
          <w:rFonts w:hint="default" w:ascii="Times New Roman" w:hAnsi="Times New Roman" w:cs="Times New Roman"/>
        </w:rPr>
        <w:t>Add administrator FAQ management</w:t>
      </w:r>
    </w:p>
    <w:p w14:paraId="485E90EC">
      <w:pPr>
        <w:pStyle w:val="23"/>
        <w:spacing w:after="60" w:line="360" w:lineRule="auto"/>
        <w:jc w:val="both"/>
        <w:rPr>
          <w:rFonts w:hint="default" w:ascii="Times New Roman" w:hAnsi="Times New Roman" w:cs="Times New Roman"/>
        </w:rPr>
      </w:pPr>
      <w:r>
        <w:rPr>
          <w:rFonts w:hint="default" w:ascii="Times New Roman" w:hAnsi="Times New Roman" w:cs="Times New Roman"/>
        </w:rPr>
        <w:t>Add document citation/source display</w:t>
      </w:r>
    </w:p>
    <w:p w14:paraId="2AF26763">
      <w:pPr>
        <w:pStyle w:val="23"/>
        <w:spacing w:after="60" w:line="360" w:lineRule="auto"/>
        <w:jc w:val="both"/>
        <w:rPr>
          <w:rFonts w:hint="default" w:ascii="Times New Roman" w:hAnsi="Times New Roman" w:cs="Times New Roman"/>
        </w:rPr>
      </w:pPr>
      <w:r>
        <w:rPr>
          <w:rFonts w:hint="default" w:ascii="Times New Roman" w:hAnsi="Times New Roman" w:cs="Times New Roman"/>
        </w:rPr>
        <w:t>Deploy the application for campus-wide access</w:t>
      </w:r>
    </w:p>
    <w:p w14:paraId="778BAE7F">
      <w:pPr>
        <w:pStyle w:val="23"/>
        <w:spacing w:after="60" w:line="360" w:lineRule="auto"/>
        <w:jc w:val="both"/>
        <w:rPr>
          <w:rFonts w:hint="default" w:ascii="Times New Roman" w:hAnsi="Times New Roman" w:cs="Times New Roman"/>
        </w:rPr>
      </w:pPr>
      <w:r>
        <w:rPr>
          <w:rFonts w:hint="default" w:ascii="Times New Roman" w:hAnsi="Times New Roman" w:cs="Times New Roman"/>
        </w:rPr>
        <w:t>Add analytics for frequently asked questions</w:t>
      </w:r>
    </w:p>
    <w:p w14:paraId="3E68EE5F">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16. RESULT</w:t>
      </w:r>
    </w:p>
    <w:p w14:paraId="2039E2E6">
      <w:pPr>
        <w:spacing w:after="120" w:line="360" w:lineRule="auto"/>
        <w:jc w:val="both"/>
        <w:rPr>
          <w:rFonts w:hint="default" w:ascii="Times New Roman" w:hAnsi="Times New Roman" w:cs="Times New Roman"/>
        </w:rPr>
      </w:pPr>
      <w:r>
        <w:rPr>
          <w:rFonts w:hint="default" w:ascii="Times New Roman" w:hAnsi="Times New Roman" w:cs="Times New Roman"/>
        </w:rPr>
        <w:t>The College FAQ Generative AI Chatbot was successfully implemented using Python, Streamlit, Sentence Transformers, FAISS, Ollama, and Llama 3.2. The application successfully answered direct and paraphrased student questions and provided fallback responses for unrelated and random inputs.</w:t>
      </w:r>
    </w:p>
    <w:p w14:paraId="4756F7DA">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17. CONCLUSION</w:t>
      </w:r>
    </w:p>
    <w:p w14:paraId="7B265916">
      <w:pPr>
        <w:spacing w:after="120" w:line="360" w:lineRule="auto"/>
        <w:jc w:val="both"/>
        <w:rPr>
          <w:rFonts w:hint="default" w:ascii="Times New Roman" w:hAnsi="Times New Roman" w:cs="Times New Roman"/>
        </w:rPr>
      </w:pPr>
      <w:r>
        <w:rPr>
          <w:rFonts w:hint="default" w:ascii="Times New Roman" w:hAnsi="Times New Roman" w:cs="Times New Roman"/>
        </w:rPr>
        <w:t>The FAQ-Based Generative AI Chatbot demonstrates an effective application of Generative AI for student support. Semantic retrieval allows the system to recognize questions even when students change the wording, while FAISS provides efficient retrieval of relevant knowledge. Llama 3.2 converts the retrieved information into natural responses. The testing confirms correct behaviour for direct, paraphrased, unrelated, and random inputs. With official documents, multilingual capabilities, voice support, and better source grounding, the system can be extended into a more complete college information assistant.</w:t>
      </w:r>
    </w:p>
    <w:p w14:paraId="57FD7934">
      <w:pPr>
        <w:spacing w:after="120" w:line="360" w:lineRule="auto"/>
        <w:jc w:val="both"/>
        <w:rPr>
          <w:rFonts w:hint="default" w:ascii="Times New Roman" w:hAnsi="Times New Roman" w:cs="Times New Roman"/>
        </w:rPr>
      </w:pPr>
    </w:p>
    <w:p w14:paraId="65E02D9E">
      <w:pPr>
        <w:spacing w:after="120" w:line="360" w:lineRule="auto"/>
        <w:jc w:val="both"/>
        <w:rPr>
          <w:rFonts w:hint="default" w:ascii="Times New Roman" w:hAnsi="Times New Roman" w:cs="Times New Roman"/>
        </w:rPr>
      </w:pPr>
    </w:p>
    <w:p w14:paraId="766E1D68">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18. SCREENSHOTS TO INCLUDE</w:t>
      </w:r>
    </w:p>
    <w:p w14:paraId="3BABAF26">
      <w:pPr>
        <w:pStyle w:val="23"/>
        <w:numPr>
          <w:numId w:val="0"/>
        </w:numPr>
        <w:spacing w:after="60" w:line="360" w:lineRule="auto"/>
        <w:ind w:leftChars="0"/>
        <w:jc w:val="both"/>
        <w:rPr>
          <w:rFonts w:hint="default" w:ascii="Times New Roman" w:hAnsi="Times New Roman" w:cs="Times New Roman"/>
        </w:rPr>
      </w:pPr>
      <w:r>
        <w:rPr>
          <w:rFonts w:hint="default" w:ascii="Times New Roman" w:hAnsi="Times New Roman" w:cs="Times New Roman"/>
        </w:rPr>
        <w:t>FAQ chatbot home page</w:t>
      </w:r>
    </w:p>
    <w:p w14:paraId="3555815D">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4280" cy="3280410"/>
            <wp:effectExtent l="0" t="0" r="5080" b="1143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6304280" cy="3280410"/>
                    </a:xfrm>
                    <a:prstGeom prst="rect">
                      <a:avLst/>
                    </a:prstGeom>
                    <a:noFill/>
                    <a:ln>
                      <a:noFill/>
                    </a:ln>
                  </pic:spPr>
                </pic:pic>
              </a:graphicData>
            </a:graphic>
          </wp:inline>
        </w:drawing>
      </w:r>
    </w:p>
    <w:p w14:paraId="2B26E958">
      <w:pPr>
        <w:pStyle w:val="23"/>
        <w:spacing w:after="60" w:line="360" w:lineRule="auto"/>
        <w:jc w:val="both"/>
        <w:rPr>
          <w:rFonts w:hint="default" w:ascii="Times New Roman" w:hAnsi="Times New Roman" w:cs="Times New Roman"/>
        </w:rPr>
      </w:pPr>
      <w:r>
        <w:rPr>
          <w:rFonts w:hint="default" w:ascii="Times New Roman" w:hAnsi="Times New Roman" w:cs="Times New Roman"/>
        </w:rPr>
        <w:t>Direct attendance query and response</w:t>
      </w:r>
    </w:p>
    <w:p w14:paraId="65A1DD91">
      <w:pPr>
        <w:pStyle w:val="23"/>
        <w:numPr>
          <w:numId w:val="0"/>
        </w:numPr>
        <w:spacing w:after="60" w:line="360" w:lineRule="auto"/>
        <w:ind w:leftChars="0"/>
        <w:jc w:val="both"/>
      </w:pPr>
      <w:r>
        <w:drawing>
          <wp:inline distT="0" distB="0" distL="114300" distR="114300">
            <wp:extent cx="6306820" cy="3729990"/>
            <wp:effectExtent l="0" t="0" r="2540" b="381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6306820" cy="3729990"/>
                    </a:xfrm>
                    <a:prstGeom prst="rect">
                      <a:avLst/>
                    </a:prstGeom>
                    <a:noFill/>
                    <a:ln>
                      <a:noFill/>
                    </a:ln>
                  </pic:spPr>
                </pic:pic>
              </a:graphicData>
            </a:graphic>
          </wp:inline>
        </w:drawing>
      </w:r>
    </w:p>
    <w:p w14:paraId="4AB16912">
      <w:pPr>
        <w:pStyle w:val="23"/>
        <w:numPr>
          <w:numId w:val="0"/>
        </w:numPr>
        <w:spacing w:after="60" w:line="360" w:lineRule="auto"/>
        <w:ind w:leftChars="0"/>
        <w:jc w:val="both"/>
      </w:pPr>
    </w:p>
    <w:p w14:paraId="6C32EFC4">
      <w:pPr>
        <w:pStyle w:val="23"/>
        <w:numPr>
          <w:numId w:val="0"/>
        </w:numPr>
        <w:spacing w:after="60" w:line="360" w:lineRule="auto"/>
        <w:ind w:leftChars="0"/>
        <w:jc w:val="both"/>
        <w:rPr>
          <w:rFonts w:hint="default"/>
        </w:rPr>
      </w:pPr>
    </w:p>
    <w:p w14:paraId="514E4E5E">
      <w:pPr>
        <w:pStyle w:val="23"/>
        <w:numPr>
          <w:numId w:val="0"/>
        </w:numPr>
        <w:spacing w:after="60" w:line="360" w:lineRule="auto"/>
        <w:ind w:leftChars="0"/>
        <w:jc w:val="both"/>
        <w:rPr>
          <w:rFonts w:hint="default" w:ascii="Times New Roman" w:hAnsi="Times New Roman" w:cs="Times New Roman"/>
        </w:rPr>
      </w:pPr>
    </w:p>
    <w:p w14:paraId="238CFA58">
      <w:pPr>
        <w:pStyle w:val="23"/>
        <w:spacing w:after="60" w:line="360" w:lineRule="auto"/>
        <w:jc w:val="both"/>
        <w:rPr>
          <w:rFonts w:hint="default" w:ascii="Times New Roman" w:hAnsi="Times New Roman" w:cs="Times New Roman"/>
        </w:rPr>
      </w:pPr>
      <w:r>
        <w:rPr>
          <w:rFonts w:hint="default" w:ascii="Times New Roman" w:hAnsi="Times New Roman" w:cs="Times New Roman"/>
        </w:rPr>
        <w:t>Paraphrased attendance query and response</w:t>
      </w:r>
    </w:p>
    <w:p w14:paraId="205B1229">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4280" cy="2379345"/>
            <wp:effectExtent l="0" t="0" r="5080" b="1333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0"/>
                    <a:stretch>
                      <a:fillRect/>
                    </a:stretch>
                  </pic:blipFill>
                  <pic:spPr>
                    <a:xfrm>
                      <a:off x="0" y="0"/>
                      <a:ext cx="6304280" cy="2379345"/>
                    </a:xfrm>
                    <a:prstGeom prst="rect">
                      <a:avLst/>
                    </a:prstGeom>
                    <a:noFill/>
                    <a:ln>
                      <a:noFill/>
                    </a:ln>
                  </pic:spPr>
                </pic:pic>
              </a:graphicData>
            </a:graphic>
          </wp:inline>
        </w:drawing>
      </w:r>
    </w:p>
    <w:p w14:paraId="2A533420">
      <w:pPr>
        <w:pStyle w:val="23"/>
        <w:spacing w:after="60" w:line="360" w:lineRule="auto"/>
        <w:jc w:val="both"/>
        <w:rPr>
          <w:rFonts w:hint="default" w:ascii="Times New Roman" w:hAnsi="Times New Roman" w:cs="Times New Roman"/>
        </w:rPr>
      </w:pPr>
      <w:r>
        <w:rPr>
          <w:rFonts w:hint="default" w:ascii="Times New Roman" w:hAnsi="Times New Roman" w:cs="Times New Roman"/>
        </w:rPr>
        <w:t>Library query and response</w:t>
      </w:r>
    </w:p>
    <w:p w14:paraId="5EA48D56">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6185" cy="2221230"/>
            <wp:effectExtent l="0" t="0" r="3175" b="381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1"/>
                    <a:stretch>
                      <a:fillRect/>
                    </a:stretch>
                  </pic:blipFill>
                  <pic:spPr>
                    <a:xfrm>
                      <a:off x="0" y="0"/>
                      <a:ext cx="6306185" cy="2221230"/>
                    </a:xfrm>
                    <a:prstGeom prst="rect">
                      <a:avLst/>
                    </a:prstGeom>
                    <a:noFill/>
                    <a:ln>
                      <a:noFill/>
                    </a:ln>
                  </pic:spPr>
                </pic:pic>
              </a:graphicData>
            </a:graphic>
          </wp:inline>
        </w:drawing>
      </w:r>
    </w:p>
    <w:p w14:paraId="733E9C4F">
      <w:pPr>
        <w:pStyle w:val="23"/>
        <w:spacing w:after="60" w:line="360" w:lineRule="auto"/>
        <w:jc w:val="both"/>
        <w:rPr>
          <w:rFonts w:hint="default" w:ascii="Times New Roman" w:hAnsi="Times New Roman" w:cs="Times New Roman"/>
        </w:rPr>
      </w:pPr>
      <w:r>
        <w:rPr>
          <w:rFonts w:hint="default" w:ascii="Times New Roman" w:hAnsi="Times New Roman" w:cs="Times New Roman"/>
        </w:rPr>
        <w:t>Out-of-domain fallback</w:t>
      </w:r>
    </w:p>
    <w:p w14:paraId="30CC86D8">
      <w:pPr>
        <w:pStyle w:val="23"/>
        <w:numPr>
          <w:numId w:val="0"/>
        </w:numPr>
        <w:spacing w:after="60" w:line="360" w:lineRule="auto"/>
        <w:ind w:leftChars="0"/>
        <w:jc w:val="both"/>
      </w:pPr>
      <w:r>
        <w:drawing>
          <wp:inline distT="0" distB="0" distL="114300" distR="114300">
            <wp:extent cx="6308090" cy="1579880"/>
            <wp:effectExtent l="0" t="0" r="1270" b="508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2"/>
                    <a:stretch>
                      <a:fillRect/>
                    </a:stretch>
                  </pic:blipFill>
                  <pic:spPr>
                    <a:xfrm>
                      <a:off x="0" y="0"/>
                      <a:ext cx="6308090" cy="1579880"/>
                    </a:xfrm>
                    <a:prstGeom prst="rect">
                      <a:avLst/>
                    </a:prstGeom>
                    <a:noFill/>
                    <a:ln>
                      <a:noFill/>
                    </a:ln>
                  </pic:spPr>
                </pic:pic>
              </a:graphicData>
            </a:graphic>
          </wp:inline>
        </w:drawing>
      </w:r>
    </w:p>
    <w:p w14:paraId="41B170EC">
      <w:pPr>
        <w:pStyle w:val="23"/>
        <w:numPr>
          <w:numId w:val="0"/>
        </w:numPr>
        <w:spacing w:after="60" w:line="360" w:lineRule="auto"/>
        <w:ind w:leftChars="0"/>
        <w:jc w:val="both"/>
      </w:pPr>
    </w:p>
    <w:p w14:paraId="0CC8FBE5">
      <w:pPr>
        <w:pStyle w:val="23"/>
        <w:numPr>
          <w:numId w:val="0"/>
        </w:numPr>
        <w:spacing w:after="60" w:line="360" w:lineRule="auto"/>
        <w:ind w:leftChars="0"/>
        <w:jc w:val="both"/>
      </w:pPr>
    </w:p>
    <w:p w14:paraId="64741514">
      <w:pPr>
        <w:pStyle w:val="23"/>
        <w:numPr>
          <w:numId w:val="0"/>
        </w:numPr>
        <w:spacing w:after="60" w:line="360" w:lineRule="auto"/>
        <w:ind w:leftChars="0"/>
        <w:jc w:val="both"/>
      </w:pPr>
    </w:p>
    <w:p w14:paraId="7FB1EF6F">
      <w:pPr>
        <w:pStyle w:val="23"/>
        <w:numPr>
          <w:numId w:val="0"/>
        </w:numPr>
        <w:spacing w:after="60" w:line="360" w:lineRule="auto"/>
        <w:ind w:leftChars="0"/>
        <w:jc w:val="both"/>
      </w:pPr>
    </w:p>
    <w:p w14:paraId="092E44FD">
      <w:pPr>
        <w:pStyle w:val="23"/>
        <w:numPr>
          <w:numId w:val="0"/>
        </w:numPr>
        <w:spacing w:after="60" w:line="360" w:lineRule="auto"/>
        <w:ind w:leftChars="0"/>
        <w:jc w:val="both"/>
      </w:pPr>
    </w:p>
    <w:p w14:paraId="082CFA8C">
      <w:pPr>
        <w:pStyle w:val="23"/>
        <w:numPr>
          <w:numId w:val="0"/>
        </w:numPr>
        <w:spacing w:after="60" w:line="360" w:lineRule="auto"/>
        <w:ind w:leftChars="0"/>
        <w:jc w:val="both"/>
        <w:rPr>
          <w:rFonts w:hint="default"/>
        </w:rPr>
      </w:pPr>
    </w:p>
    <w:p w14:paraId="7A980510">
      <w:pPr>
        <w:pStyle w:val="23"/>
        <w:spacing w:after="60" w:line="360" w:lineRule="auto"/>
        <w:jc w:val="both"/>
        <w:rPr>
          <w:rFonts w:hint="default" w:ascii="Times New Roman" w:hAnsi="Times New Roman" w:cs="Times New Roman"/>
        </w:rPr>
      </w:pPr>
      <w:r>
        <w:rPr>
          <w:rFonts w:hint="default" w:ascii="Times New Roman" w:hAnsi="Times New Roman" w:cs="Times New Roman"/>
        </w:rPr>
        <w:t>Random input fallback</w:t>
      </w:r>
    </w:p>
    <w:p w14:paraId="638592D2">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7455" cy="1538605"/>
            <wp:effectExtent l="0" t="0" r="1905" b="63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6307455" cy="1538605"/>
                    </a:xfrm>
                    <a:prstGeom prst="rect">
                      <a:avLst/>
                    </a:prstGeom>
                    <a:noFill/>
                    <a:ln>
                      <a:noFill/>
                    </a:ln>
                  </pic:spPr>
                </pic:pic>
              </a:graphicData>
            </a:graphic>
          </wp:inline>
        </w:drawing>
      </w:r>
    </w:p>
    <w:p w14:paraId="11271ADF">
      <w:pPr>
        <w:pStyle w:val="23"/>
        <w:spacing w:after="60" w:line="360" w:lineRule="auto"/>
        <w:jc w:val="both"/>
        <w:rPr>
          <w:rFonts w:hint="default" w:ascii="Times New Roman" w:hAnsi="Times New Roman" w:cs="Times New Roman"/>
        </w:rPr>
      </w:pPr>
      <w:r>
        <w:rPr>
          <w:rFonts w:hint="default" w:ascii="Times New Roman" w:hAnsi="Times New Roman" w:cs="Times New Roman"/>
        </w:rPr>
        <w:t>Examination hall-ticket response</w:t>
      </w:r>
    </w:p>
    <w:p w14:paraId="2924BC33">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8725" cy="1367155"/>
            <wp:effectExtent l="0" t="0" r="635" b="444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6308725" cy="1367155"/>
                    </a:xfrm>
                    <a:prstGeom prst="rect">
                      <a:avLst/>
                    </a:prstGeom>
                    <a:noFill/>
                    <a:ln>
                      <a:noFill/>
                    </a:ln>
                  </pic:spPr>
                </pic:pic>
              </a:graphicData>
            </a:graphic>
          </wp:inline>
        </w:drawing>
      </w:r>
    </w:p>
    <w:p w14:paraId="714002B3">
      <w:pPr>
        <w:spacing w:before="160" w:after="80" w:line="360" w:lineRule="auto"/>
        <w:jc w:val="both"/>
        <w:rPr>
          <w:rFonts w:hint="default" w:ascii="Times New Roman" w:hAnsi="Times New Roman" w:cs="Times New Roman"/>
        </w:rPr>
      </w:pPr>
      <w:r>
        <w:rPr>
          <w:rFonts w:hint="default" w:ascii="Times New Roman" w:hAnsi="Times New Roman" w:cs="Times New Roman"/>
          <w:b/>
          <w:sz w:val="32"/>
        </w:rPr>
        <w:t>QUESTION 25 – PDF DOCUMENT SUMMARIZER</w:t>
      </w:r>
    </w:p>
    <w:p w14:paraId="42F3E7F0">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 AIM</w:t>
      </w:r>
    </w:p>
    <w:p w14:paraId="37678D76">
      <w:pPr>
        <w:spacing w:after="120" w:line="360" w:lineRule="auto"/>
        <w:jc w:val="both"/>
        <w:rPr>
          <w:rFonts w:hint="default" w:ascii="Times New Roman" w:hAnsi="Times New Roman" w:cs="Times New Roman"/>
        </w:rPr>
      </w:pPr>
      <w:r>
        <w:rPr>
          <w:rFonts w:hint="default" w:ascii="Times New Roman" w:hAnsi="Times New Roman" w:cs="Times New Roman"/>
        </w:rPr>
        <w:t>To design and develop an AI-powered PDF Document Summarizer that accepts a PDF file, extracts its readable text, and generates a concise summary using a Generative AI model. The application provides summary length selection and handles empty, unreadable, invalid, and unexpected PDF inputs through a Streamlit interface.</w:t>
      </w:r>
    </w:p>
    <w:p w14:paraId="65C1FA4A">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2. INTRODUCTION</w:t>
      </w:r>
    </w:p>
    <w:p w14:paraId="7CB29A17">
      <w:pPr>
        <w:spacing w:after="120" w:line="360" w:lineRule="auto"/>
        <w:jc w:val="both"/>
        <w:rPr>
          <w:rFonts w:hint="default" w:ascii="Times New Roman" w:hAnsi="Times New Roman" w:cs="Times New Roman"/>
        </w:rPr>
      </w:pPr>
      <w:r>
        <w:rPr>
          <w:rFonts w:hint="default" w:ascii="Times New Roman" w:hAnsi="Times New Roman" w:cs="Times New Roman"/>
        </w:rPr>
        <w:t>PDF documents are widely used for study notes, research papers, reports, manuals, articles, and institutional documents. Reading a lengthy PDF completely can be time-consuming. The proposed application automates the first stage of document understanding by extracting the text and asking a Generative AI model to produce a concise summary while retaining important information.</w:t>
      </w:r>
    </w:p>
    <w:p w14:paraId="0257217A">
      <w:pPr>
        <w:spacing w:after="120" w:line="360" w:lineRule="auto"/>
        <w:jc w:val="both"/>
        <w:rPr>
          <w:rFonts w:hint="default" w:ascii="Times New Roman" w:hAnsi="Times New Roman" w:cs="Times New Roman"/>
        </w:rPr>
      </w:pPr>
      <w:r>
        <w:rPr>
          <w:rFonts w:hint="default" w:ascii="Times New Roman" w:hAnsi="Times New Roman" w:cs="Times New Roman"/>
        </w:rPr>
        <w:t>The system uses PyPDF for extraction, Streamlit for the interface, and Llama 3.2 through Ollama for summarization. The user can select Short, Medium, or Detailed output according to the intended use.</w:t>
      </w:r>
    </w:p>
    <w:p w14:paraId="209CC54B">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3. OBJECTIVES</w:t>
      </w:r>
    </w:p>
    <w:p w14:paraId="775EA117">
      <w:pPr>
        <w:pStyle w:val="23"/>
        <w:spacing w:after="60" w:line="360" w:lineRule="auto"/>
        <w:jc w:val="both"/>
        <w:rPr>
          <w:rFonts w:hint="default" w:ascii="Times New Roman" w:hAnsi="Times New Roman" w:cs="Times New Roman"/>
        </w:rPr>
      </w:pPr>
      <w:r>
        <w:rPr>
          <w:rFonts w:hint="default" w:ascii="Times New Roman" w:hAnsi="Times New Roman" w:cs="Times New Roman"/>
        </w:rPr>
        <w:t>Allow the user to upload a PDF through a simple web interface.</w:t>
      </w:r>
    </w:p>
    <w:p w14:paraId="684F5870">
      <w:pPr>
        <w:pStyle w:val="23"/>
        <w:spacing w:after="60" w:line="360" w:lineRule="auto"/>
        <w:jc w:val="both"/>
        <w:rPr>
          <w:rFonts w:hint="default" w:ascii="Times New Roman" w:hAnsi="Times New Roman" w:cs="Times New Roman"/>
        </w:rPr>
      </w:pPr>
      <w:r>
        <w:rPr>
          <w:rFonts w:hint="default" w:ascii="Times New Roman" w:hAnsi="Times New Roman" w:cs="Times New Roman"/>
        </w:rPr>
        <w:t>Extract text from every readable page of the PDF.</w:t>
      </w:r>
    </w:p>
    <w:p w14:paraId="10C9CCDB">
      <w:pPr>
        <w:pStyle w:val="23"/>
        <w:spacing w:after="60" w:line="360" w:lineRule="auto"/>
        <w:jc w:val="both"/>
        <w:rPr>
          <w:rFonts w:hint="default" w:ascii="Times New Roman" w:hAnsi="Times New Roman" w:cs="Times New Roman"/>
        </w:rPr>
      </w:pPr>
      <w:r>
        <w:rPr>
          <w:rFonts w:hint="default" w:ascii="Times New Roman" w:hAnsi="Times New Roman" w:cs="Times New Roman"/>
        </w:rPr>
        <w:t>Detect PDFs that contain no extractable text.</w:t>
      </w:r>
    </w:p>
    <w:p w14:paraId="5D33C672">
      <w:pPr>
        <w:pStyle w:val="23"/>
        <w:spacing w:after="60" w:line="360" w:lineRule="auto"/>
        <w:jc w:val="both"/>
        <w:rPr>
          <w:rFonts w:hint="default" w:ascii="Times New Roman" w:hAnsi="Times New Roman" w:cs="Times New Roman"/>
        </w:rPr>
      </w:pPr>
      <w:r>
        <w:rPr>
          <w:rFonts w:hint="default" w:ascii="Times New Roman" w:hAnsi="Times New Roman" w:cs="Times New Roman"/>
        </w:rPr>
        <w:t>Generate concise AI summaries using Llama 3.2.</w:t>
      </w:r>
    </w:p>
    <w:p w14:paraId="51E0E640">
      <w:pPr>
        <w:pStyle w:val="23"/>
        <w:spacing w:after="60" w:line="360" w:lineRule="auto"/>
        <w:jc w:val="both"/>
        <w:rPr>
          <w:rFonts w:hint="default" w:ascii="Times New Roman" w:hAnsi="Times New Roman" w:cs="Times New Roman"/>
        </w:rPr>
      </w:pPr>
      <w:r>
        <w:rPr>
          <w:rFonts w:hint="default" w:ascii="Times New Roman" w:hAnsi="Times New Roman" w:cs="Times New Roman"/>
        </w:rPr>
        <w:t>Provide Short, Medium, and Detailed summary options.</w:t>
      </w:r>
    </w:p>
    <w:p w14:paraId="6577C0DB">
      <w:pPr>
        <w:pStyle w:val="23"/>
        <w:spacing w:after="60" w:line="360" w:lineRule="auto"/>
        <w:jc w:val="both"/>
        <w:rPr>
          <w:rFonts w:hint="default" w:ascii="Times New Roman" w:hAnsi="Times New Roman" w:cs="Times New Roman"/>
        </w:rPr>
      </w:pPr>
      <w:r>
        <w:rPr>
          <w:rFonts w:hint="default" w:ascii="Times New Roman" w:hAnsi="Times New Roman" w:cs="Times New Roman"/>
        </w:rPr>
        <w:t>Prevent very large documents from overwhelming the model by applying input limits.</w:t>
      </w:r>
    </w:p>
    <w:p w14:paraId="6205172F">
      <w:pPr>
        <w:pStyle w:val="23"/>
        <w:spacing w:after="60" w:line="360" w:lineRule="auto"/>
        <w:jc w:val="both"/>
        <w:rPr>
          <w:rFonts w:hint="default" w:ascii="Times New Roman" w:hAnsi="Times New Roman" w:cs="Times New Roman"/>
        </w:rPr>
      </w:pPr>
      <w:r>
        <w:rPr>
          <w:rFonts w:hint="default" w:ascii="Times New Roman" w:hAnsi="Times New Roman" w:cs="Times New Roman"/>
        </w:rPr>
        <w:t>Handle PDF reading and AI model errors without crashing.</w:t>
      </w:r>
    </w:p>
    <w:p w14:paraId="78E6FF09">
      <w:pPr>
        <w:pStyle w:val="23"/>
        <w:spacing w:after="60" w:line="360" w:lineRule="auto"/>
        <w:jc w:val="both"/>
        <w:rPr>
          <w:rFonts w:hint="default" w:ascii="Times New Roman" w:hAnsi="Times New Roman" w:cs="Times New Roman"/>
        </w:rPr>
      </w:pPr>
      <w:r>
        <w:rPr>
          <w:rFonts w:hint="default" w:ascii="Times New Roman" w:hAnsi="Times New Roman" w:cs="Times New Roman"/>
        </w:rPr>
        <w:t>Test the application using different document sizes and input conditions.</w:t>
      </w:r>
    </w:p>
    <w:p w14:paraId="38890463">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4. PROBLEM STATEMENT</w:t>
      </w:r>
    </w:p>
    <w:p w14:paraId="51389EAB">
      <w:pPr>
        <w:spacing w:after="120" w:line="360" w:lineRule="auto"/>
        <w:jc w:val="both"/>
        <w:rPr>
          <w:rFonts w:hint="default" w:ascii="Times New Roman" w:hAnsi="Times New Roman" w:cs="Times New Roman"/>
        </w:rPr>
      </w:pPr>
      <w:r>
        <w:rPr>
          <w:rFonts w:hint="default" w:ascii="Times New Roman" w:hAnsi="Times New Roman" w:cs="Times New Roman"/>
        </w:rPr>
        <w:t>Long PDF documents contain large amounts of information that may not need to be read in full for an initial understanding. Manual summarization requires time and effort. This application provides an automated solution that extracts document content and produces a shorter version using Generative AI.</w:t>
      </w:r>
    </w:p>
    <w:p w14:paraId="2A533406">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5. MODEL / TECHNIQUE SELECTION</w:t>
      </w:r>
    </w:p>
    <w:p w14:paraId="7B3F4630">
      <w:pPr>
        <w:spacing w:after="120" w:line="360" w:lineRule="auto"/>
        <w:jc w:val="both"/>
        <w:rPr>
          <w:rFonts w:hint="default" w:ascii="Times New Roman" w:hAnsi="Times New Roman" w:cs="Times New Roman"/>
        </w:rPr>
      </w:pPr>
      <w:r>
        <w:rPr>
          <w:rFonts w:hint="default" w:ascii="Times New Roman" w:hAnsi="Times New Roman" w:cs="Times New Roman"/>
        </w:rPr>
        <w:t>Llama 3.2 is selected as the Generative AI summarization model and is accessed locally through Ollama. PyPDF is selected for text extraction because it can read text-based PDF files directly. Streamlit is used for the user interface.</w:t>
      </w:r>
    </w:p>
    <w:p w14:paraId="24D8D310">
      <w:pPr>
        <w:pStyle w:val="23"/>
        <w:spacing w:after="60" w:line="360" w:lineRule="auto"/>
        <w:jc w:val="both"/>
        <w:rPr>
          <w:rFonts w:hint="default" w:ascii="Times New Roman" w:hAnsi="Times New Roman" w:cs="Times New Roman"/>
        </w:rPr>
      </w:pPr>
      <w:r>
        <w:rPr>
          <w:rFonts w:hint="default" w:ascii="Times New Roman" w:hAnsi="Times New Roman" w:cs="Times New Roman"/>
        </w:rPr>
        <w:t>PyPDF – PDF reading and text extraction.</w:t>
      </w:r>
    </w:p>
    <w:p w14:paraId="067F37CD">
      <w:pPr>
        <w:pStyle w:val="23"/>
        <w:spacing w:after="60" w:line="360" w:lineRule="auto"/>
        <w:jc w:val="both"/>
        <w:rPr>
          <w:rFonts w:hint="default" w:ascii="Times New Roman" w:hAnsi="Times New Roman" w:cs="Times New Roman"/>
        </w:rPr>
      </w:pPr>
      <w:r>
        <w:rPr>
          <w:rFonts w:hint="default" w:ascii="Times New Roman" w:hAnsi="Times New Roman" w:cs="Times New Roman"/>
        </w:rPr>
        <w:t>Streamlit – web interface and interactive controls.</w:t>
      </w:r>
    </w:p>
    <w:p w14:paraId="4E861E3B">
      <w:pPr>
        <w:pStyle w:val="23"/>
        <w:spacing w:after="60" w:line="360" w:lineRule="auto"/>
        <w:jc w:val="both"/>
        <w:rPr>
          <w:rFonts w:hint="default" w:ascii="Times New Roman" w:hAnsi="Times New Roman" w:cs="Times New Roman"/>
        </w:rPr>
      </w:pPr>
      <w:r>
        <w:rPr>
          <w:rFonts w:hint="default" w:ascii="Times New Roman" w:hAnsi="Times New Roman" w:cs="Times New Roman"/>
        </w:rPr>
        <w:t>Ollama – local LLM runtime.</w:t>
      </w:r>
    </w:p>
    <w:p w14:paraId="1758B9C4">
      <w:pPr>
        <w:pStyle w:val="23"/>
        <w:spacing w:after="60" w:line="360" w:lineRule="auto"/>
        <w:jc w:val="both"/>
        <w:rPr>
          <w:rFonts w:hint="default" w:ascii="Times New Roman" w:hAnsi="Times New Roman" w:cs="Times New Roman"/>
        </w:rPr>
      </w:pPr>
      <w:r>
        <w:rPr>
          <w:rFonts w:hint="default" w:ascii="Times New Roman" w:hAnsi="Times New Roman" w:cs="Times New Roman"/>
        </w:rPr>
        <w:t>Llama 3.2 – abstractive text summarization.</w:t>
      </w:r>
    </w:p>
    <w:p w14:paraId="2025A88C">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6. SYSTEM REQUIREMENTS</w:t>
      </w:r>
    </w:p>
    <w:p w14:paraId="55DCEB01">
      <w:pPr>
        <w:spacing w:before="160" w:after="80" w:line="360" w:lineRule="auto"/>
        <w:jc w:val="both"/>
        <w:rPr>
          <w:rFonts w:hint="default" w:ascii="Times New Roman" w:hAnsi="Times New Roman" w:cs="Times New Roman"/>
        </w:rPr>
      </w:pPr>
      <w:r>
        <w:rPr>
          <w:rFonts w:hint="default" w:ascii="Times New Roman" w:hAnsi="Times New Roman" w:cs="Times New Roman"/>
          <w:b/>
          <w:sz w:val="24"/>
        </w:rPr>
        <w:t>Hardware Requirements</w:t>
      </w:r>
    </w:p>
    <w:p w14:paraId="6DF20EC0">
      <w:pPr>
        <w:pStyle w:val="23"/>
        <w:spacing w:after="60" w:line="360" w:lineRule="auto"/>
        <w:jc w:val="both"/>
        <w:rPr>
          <w:rFonts w:hint="default" w:ascii="Times New Roman" w:hAnsi="Times New Roman" w:cs="Times New Roman"/>
        </w:rPr>
      </w:pPr>
      <w:r>
        <w:rPr>
          <w:rFonts w:hint="default" w:ascii="Times New Roman" w:hAnsi="Times New Roman" w:cs="Times New Roman"/>
        </w:rPr>
        <w:t>Laptop/desktop computer</w:t>
      </w:r>
    </w:p>
    <w:p w14:paraId="17ACA4C3">
      <w:pPr>
        <w:pStyle w:val="23"/>
        <w:spacing w:after="60" w:line="360" w:lineRule="auto"/>
        <w:jc w:val="both"/>
        <w:rPr>
          <w:rFonts w:hint="default" w:ascii="Times New Roman" w:hAnsi="Times New Roman" w:cs="Times New Roman"/>
        </w:rPr>
      </w:pPr>
      <w:r>
        <w:rPr>
          <w:rFonts w:hint="default" w:ascii="Times New Roman" w:hAnsi="Times New Roman" w:cs="Times New Roman"/>
        </w:rPr>
        <w:t>Adequate RAM and storage for Llama 3.2</w:t>
      </w:r>
    </w:p>
    <w:p w14:paraId="5D895750">
      <w:pPr>
        <w:pStyle w:val="23"/>
        <w:spacing w:after="60" w:line="360" w:lineRule="auto"/>
        <w:jc w:val="both"/>
        <w:rPr>
          <w:rFonts w:hint="default" w:ascii="Times New Roman" w:hAnsi="Times New Roman" w:cs="Times New Roman"/>
        </w:rPr>
      </w:pPr>
      <w:r>
        <w:rPr>
          <w:rFonts w:hint="default" w:ascii="Times New Roman" w:hAnsi="Times New Roman" w:cs="Times New Roman"/>
        </w:rPr>
        <w:t>Sufficient processing capability for local inference</w:t>
      </w:r>
    </w:p>
    <w:p w14:paraId="5AA5FBEA">
      <w:pPr>
        <w:spacing w:before="160" w:after="80" w:line="360" w:lineRule="auto"/>
        <w:jc w:val="both"/>
        <w:rPr>
          <w:rFonts w:hint="default" w:ascii="Times New Roman" w:hAnsi="Times New Roman" w:cs="Times New Roman"/>
        </w:rPr>
      </w:pPr>
      <w:r>
        <w:rPr>
          <w:rFonts w:hint="default" w:ascii="Times New Roman" w:hAnsi="Times New Roman" w:cs="Times New Roman"/>
          <w:b/>
          <w:sz w:val="24"/>
        </w:rPr>
        <w:t>Software Requirements</w:t>
      </w:r>
    </w:p>
    <w:p w14:paraId="096C6114">
      <w:pPr>
        <w:pStyle w:val="23"/>
        <w:spacing w:after="60" w:line="360" w:lineRule="auto"/>
        <w:jc w:val="both"/>
        <w:rPr>
          <w:rFonts w:hint="default" w:ascii="Times New Roman" w:hAnsi="Times New Roman" w:cs="Times New Roman"/>
        </w:rPr>
      </w:pPr>
      <w:r>
        <w:rPr>
          <w:rFonts w:hint="default" w:ascii="Times New Roman" w:hAnsi="Times New Roman" w:cs="Times New Roman"/>
        </w:rPr>
        <w:t>Python 3.x</w:t>
      </w:r>
    </w:p>
    <w:p w14:paraId="5F1F37BA">
      <w:pPr>
        <w:pStyle w:val="23"/>
        <w:spacing w:after="60" w:line="360" w:lineRule="auto"/>
        <w:jc w:val="both"/>
        <w:rPr>
          <w:rFonts w:hint="default" w:ascii="Times New Roman" w:hAnsi="Times New Roman" w:cs="Times New Roman"/>
        </w:rPr>
      </w:pPr>
      <w:r>
        <w:rPr>
          <w:rFonts w:hint="default" w:ascii="Times New Roman" w:hAnsi="Times New Roman" w:cs="Times New Roman"/>
        </w:rPr>
        <w:t>Visual Studio Code</w:t>
      </w:r>
    </w:p>
    <w:p w14:paraId="480047EC">
      <w:pPr>
        <w:pStyle w:val="23"/>
        <w:spacing w:after="60" w:line="360" w:lineRule="auto"/>
        <w:jc w:val="both"/>
        <w:rPr>
          <w:rFonts w:hint="default" w:ascii="Times New Roman" w:hAnsi="Times New Roman" w:cs="Times New Roman"/>
        </w:rPr>
      </w:pPr>
      <w:r>
        <w:rPr>
          <w:rFonts w:hint="default" w:ascii="Times New Roman" w:hAnsi="Times New Roman" w:cs="Times New Roman"/>
        </w:rPr>
        <w:t>Streamlit</w:t>
      </w:r>
    </w:p>
    <w:p w14:paraId="2844500A">
      <w:pPr>
        <w:pStyle w:val="23"/>
        <w:spacing w:after="60" w:line="360" w:lineRule="auto"/>
        <w:jc w:val="both"/>
        <w:rPr>
          <w:rFonts w:hint="default" w:ascii="Times New Roman" w:hAnsi="Times New Roman" w:cs="Times New Roman"/>
        </w:rPr>
      </w:pPr>
      <w:r>
        <w:rPr>
          <w:rFonts w:hint="default" w:ascii="Times New Roman" w:hAnsi="Times New Roman" w:cs="Times New Roman"/>
        </w:rPr>
        <w:t>PyPDF</w:t>
      </w:r>
    </w:p>
    <w:p w14:paraId="35480EA0">
      <w:pPr>
        <w:pStyle w:val="23"/>
        <w:spacing w:after="60" w:line="360" w:lineRule="auto"/>
        <w:jc w:val="both"/>
        <w:rPr>
          <w:rFonts w:hint="default" w:ascii="Times New Roman" w:hAnsi="Times New Roman" w:cs="Times New Roman"/>
        </w:rPr>
      </w:pPr>
      <w:r>
        <w:rPr>
          <w:rFonts w:hint="default" w:ascii="Times New Roman" w:hAnsi="Times New Roman" w:cs="Times New Roman"/>
        </w:rPr>
        <w:t>Ollama</w:t>
      </w:r>
    </w:p>
    <w:p w14:paraId="63CDC447">
      <w:pPr>
        <w:pStyle w:val="23"/>
        <w:spacing w:after="60" w:line="360" w:lineRule="auto"/>
        <w:jc w:val="both"/>
        <w:rPr>
          <w:rFonts w:hint="default" w:ascii="Times New Roman" w:hAnsi="Times New Roman" w:cs="Times New Roman"/>
        </w:rPr>
      </w:pPr>
      <w:r>
        <w:rPr>
          <w:rFonts w:hint="default" w:ascii="Times New Roman" w:hAnsi="Times New Roman" w:cs="Times New Roman"/>
        </w:rPr>
        <w:t>Llama 3.2</w:t>
      </w:r>
    </w:p>
    <w:p w14:paraId="4FCC1314">
      <w:pPr>
        <w:pStyle w:val="23"/>
        <w:numPr>
          <w:numId w:val="0"/>
        </w:numPr>
        <w:spacing w:after="60" w:line="360" w:lineRule="auto"/>
        <w:contextualSpacing/>
        <w:jc w:val="both"/>
        <w:rPr>
          <w:rFonts w:hint="default" w:ascii="Times New Roman" w:hAnsi="Times New Roman" w:cs="Times New Roman"/>
        </w:rPr>
      </w:pPr>
    </w:p>
    <w:p w14:paraId="6F241157">
      <w:pPr>
        <w:pStyle w:val="23"/>
        <w:numPr>
          <w:numId w:val="0"/>
        </w:numPr>
        <w:spacing w:after="60" w:line="360" w:lineRule="auto"/>
        <w:contextualSpacing/>
        <w:jc w:val="both"/>
        <w:rPr>
          <w:rFonts w:hint="default" w:ascii="Times New Roman" w:hAnsi="Times New Roman" w:cs="Times New Roman"/>
        </w:rPr>
      </w:pPr>
    </w:p>
    <w:p w14:paraId="326FEB7B">
      <w:pPr>
        <w:pStyle w:val="23"/>
        <w:numPr>
          <w:numId w:val="0"/>
        </w:numPr>
        <w:spacing w:after="60" w:line="360" w:lineRule="auto"/>
        <w:contextualSpacing/>
        <w:jc w:val="both"/>
        <w:rPr>
          <w:rFonts w:hint="default" w:ascii="Times New Roman" w:hAnsi="Times New Roman" w:cs="Times New Roman"/>
        </w:rPr>
      </w:pPr>
    </w:p>
    <w:p w14:paraId="55221C1B">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7. SYSTEM ARCHITECTURE</w:t>
      </w:r>
    </w:p>
    <w:p w14:paraId="781CC737">
      <w:pPr>
        <w:spacing w:after="120" w:line="360" w:lineRule="auto"/>
        <w:ind w:left="660" w:leftChars="300" w:firstLine="770" w:firstLineChars="350"/>
        <w:jc w:val="both"/>
      </w:pPr>
      <w:r>
        <w:rPr>
          <w:rFonts w:hint="default"/>
          <w:lang w:val="en-IN"/>
        </w:rPr>
        <w:t xml:space="preserve"> </w:t>
      </w:r>
      <w:r>
        <w:drawing>
          <wp:inline distT="0" distB="0" distL="114300" distR="114300">
            <wp:extent cx="5648325" cy="6924675"/>
            <wp:effectExtent l="0" t="0" r="571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5"/>
                    <a:stretch>
                      <a:fillRect/>
                    </a:stretch>
                  </pic:blipFill>
                  <pic:spPr>
                    <a:xfrm>
                      <a:off x="0" y="0"/>
                      <a:ext cx="5648325" cy="6924675"/>
                    </a:xfrm>
                    <a:prstGeom prst="rect">
                      <a:avLst/>
                    </a:prstGeom>
                    <a:noFill/>
                    <a:ln>
                      <a:noFill/>
                    </a:ln>
                  </pic:spPr>
                </pic:pic>
              </a:graphicData>
            </a:graphic>
          </wp:inline>
        </w:drawing>
      </w:r>
    </w:p>
    <w:p w14:paraId="4381781B">
      <w:pPr>
        <w:spacing w:after="120" w:line="360" w:lineRule="auto"/>
        <w:jc w:val="both"/>
        <w:rPr>
          <w:rFonts w:hint="default" w:ascii="Times New Roman" w:hAnsi="Times New Roman" w:cs="Times New Roman"/>
        </w:rPr>
      </w:pPr>
      <w:r>
        <w:rPr>
          <w:rFonts w:hint="default" w:ascii="Times New Roman" w:hAnsi="Times New Roman" w:cs="Times New Roman"/>
        </w:rPr>
        <w:t>The user first uploads a PDF. PyPDF reads each page and extracts available text. If no readable text is found, the application stops and shows an error. Otherwise, the extracted text is prepared for the model. A prompt specifies the requested summary length and instructs the model not to invent information. Llama 3.2 generates the summary, which is then displayed.</w:t>
      </w:r>
    </w:p>
    <w:p w14:paraId="69E1F655">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8. DETAILED PROCEDURE</w:t>
      </w:r>
    </w:p>
    <w:p w14:paraId="6DEEA073">
      <w:pPr>
        <w:spacing w:after="120" w:line="360" w:lineRule="auto"/>
        <w:jc w:val="both"/>
        <w:rPr>
          <w:rFonts w:hint="default" w:ascii="Times New Roman" w:hAnsi="Times New Roman" w:cs="Times New Roman"/>
        </w:rPr>
      </w:pPr>
      <w:r>
        <w:rPr>
          <w:rFonts w:hint="default" w:ascii="Times New Roman" w:hAnsi="Times New Roman" w:cs="Times New Roman"/>
        </w:rPr>
        <w:t>1. Create the Question 25 folder inside AT1.</w:t>
      </w:r>
    </w:p>
    <w:p w14:paraId="490864E4">
      <w:pPr>
        <w:spacing w:after="120" w:line="360" w:lineRule="auto"/>
        <w:jc w:val="both"/>
        <w:rPr>
          <w:rFonts w:hint="default" w:ascii="Times New Roman" w:hAnsi="Times New Roman" w:cs="Times New Roman"/>
        </w:rPr>
      </w:pPr>
      <w:r>
        <w:rPr>
          <w:rFonts w:hint="default" w:ascii="Times New Roman" w:hAnsi="Times New Roman" w:cs="Times New Roman"/>
        </w:rPr>
        <w:t>2. Create pdf_summarizer.py for PDF extraction.</w:t>
      </w:r>
    </w:p>
    <w:p w14:paraId="48BD2D71">
      <w:pPr>
        <w:spacing w:after="120" w:line="360" w:lineRule="auto"/>
        <w:jc w:val="both"/>
        <w:rPr>
          <w:rFonts w:hint="default" w:ascii="Times New Roman" w:hAnsi="Times New Roman" w:cs="Times New Roman"/>
        </w:rPr>
      </w:pPr>
      <w:r>
        <w:rPr>
          <w:rFonts w:hint="default" w:ascii="Times New Roman" w:hAnsi="Times New Roman" w:cs="Times New Roman"/>
        </w:rPr>
        <w:t>3. Install PyPDF in the active virtual environment.</w:t>
      </w:r>
    </w:p>
    <w:p w14:paraId="051EC617">
      <w:pPr>
        <w:spacing w:after="120" w:line="360" w:lineRule="auto"/>
        <w:jc w:val="both"/>
        <w:rPr>
          <w:rFonts w:hint="default" w:ascii="Times New Roman" w:hAnsi="Times New Roman" w:cs="Times New Roman"/>
        </w:rPr>
      </w:pPr>
      <w:r>
        <w:rPr>
          <w:rFonts w:hint="default" w:ascii="Times New Roman" w:hAnsi="Times New Roman" w:cs="Times New Roman"/>
        </w:rPr>
        <w:t>4. Create app.py for the Streamlit interface.</w:t>
      </w:r>
    </w:p>
    <w:p w14:paraId="1AF55F08">
      <w:pPr>
        <w:spacing w:after="120" w:line="360" w:lineRule="auto"/>
        <w:jc w:val="both"/>
        <w:rPr>
          <w:rFonts w:hint="default" w:ascii="Times New Roman" w:hAnsi="Times New Roman" w:cs="Times New Roman"/>
        </w:rPr>
      </w:pPr>
      <w:r>
        <w:rPr>
          <w:rFonts w:hint="default" w:ascii="Times New Roman" w:hAnsi="Times New Roman" w:cs="Times New Roman"/>
        </w:rPr>
        <w:t>5. Import Streamlit, the PDF extraction function, and the Ollama chat interface.</w:t>
      </w:r>
    </w:p>
    <w:p w14:paraId="5C4B4BDC">
      <w:pPr>
        <w:spacing w:after="120" w:line="360" w:lineRule="auto"/>
        <w:jc w:val="both"/>
        <w:rPr>
          <w:rFonts w:hint="default" w:ascii="Times New Roman" w:hAnsi="Times New Roman" w:cs="Times New Roman"/>
        </w:rPr>
      </w:pPr>
      <w:r>
        <w:rPr>
          <w:rFonts w:hint="default" w:ascii="Times New Roman" w:hAnsi="Times New Roman" w:cs="Times New Roman"/>
        </w:rPr>
        <w:t>6. Create a PDF file uploader accepting only PDF files.</w:t>
      </w:r>
    </w:p>
    <w:p w14:paraId="707EDAD2">
      <w:pPr>
        <w:spacing w:after="120" w:line="360" w:lineRule="auto"/>
        <w:jc w:val="both"/>
        <w:rPr>
          <w:rFonts w:hint="default" w:ascii="Times New Roman" w:hAnsi="Times New Roman" w:cs="Times New Roman"/>
        </w:rPr>
      </w:pPr>
      <w:r>
        <w:rPr>
          <w:rFonts w:hint="default" w:ascii="Times New Roman" w:hAnsi="Times New Roman" w:cs="Times New Roman"/>
        </w:rPr>
        <w:t>7. Create a summary-length selection box.</w:t>
      </w:r>
    </w:p>
    <w:p w14:paraId="2C4D7655">
      <w:pPr>
        <w:spacing w:after="120" w:line="360" w:lineRule="auto"/>
        <w:jc w:val="both"/>
        <w:rPr>
          <w:rFonts w:hint="default" w:ascii="Times New Roman" w:hAnsi="Times New Roman" w:cs="Times New Roman"/>
        </w:rPr>
      </w:pPr>
      <w:r>
        <w:rPr>
          <w:rFonts w:hint="default" w:ascii="Times New Roman" w:hAnsi="Times New Roman" w:cs="Times New Roman"/>
        </w:rPr>
        <w:t>8. Extract text from every page after the user clicks Generate Summary.</w:t>
      </w:r>
    </w:p>
    <w:p w14:paraId="1F93CD88">
      <w:pPr>
        <w:spacing w:after="120" w:line="360" w:lineRule="auto"/>
        <w:jc w:val="both"/>
        <w:rPr>
          <w:rFonts w:hint="default" w:ascii="Times New Roman" w:hAnsi="Times New Roman" w:cs="Times New Roman"/>
        </w:rPr>
      </w:pPr>
      <w:r>
        <w:rPr>
          <w:rFonts w:hint="default" w:ascii="Times New Roman" w:hAnsi="Times New Roman" w:cs="Times New Roman"/>
        </w:rPr>
        <w:t>9. Check whether the extracted content is empty or unreadable.</w:t>
      </w:r>
    </w:p>
    <w:p w14:paraId="45DE0BC4">
      <w:pPr>
        <w:spacing w:after="120" w:line="360" w:lineRule="auto"/>
        <w:jc w:val="both"/>
        <w:rPr>
          <w:rFonts w:hint="default" w:ascii="Times New Roman" w:hAnsi="Times New Roman" w:cs="Times New Roman"/>
        </w:rPr>
      </w:pPr>
      <w:r>
        <w:rPr>
          <w:rFonts w:hint="default" w:ascii="Times New Roman" w:hAnsi="Times New Roman" w:cs="Times New Roman"/>
        </w:rPr>
        <w:t>10. Limit very large input content before sending it to the model.</w:t>
      </w:r>
    </w:p>
    <w:p w14:paraId="33FCEE45">
      <w:pPr>
        <w:spacing w:after="120" w:line="360" w:lineRule="auto"/>
        <w:jc w:val="both"/>
        <w:rPr>
          <w:rFonts w:hint="default" w:ascii="Times New Roman" w:hAnsi="Times New Roman" w:cs="Times New Roman"/>
        </w:rPr>
      </w:pPr>
      <w:r>
        <w:rPr>
          <w:rFonts w:hint="default" w:ascii="Times New Roman" w:hAnsi="Times New Roman" w:cs="Times New Roman"/>
        </w:rPr>
        <w:t>11. Create a prompt based on the selected Short, Medium, or Detailed mode.</w:t>
      </w:r>
    </w:p>
    <w:p w14:paraId="6EF20238">
      <w:pPr>
        <w:spacing w:after="120" w:line="360" w:lineRule="auto"/>
        <w:jc w:val="both"/>
        <w:rPr>
          <w:rFonts w:hint="default" w:ascii="Times New Roman" w:hAnsi="Times New Roman" w:cs="Times New Roman"/>
        </w:rPr>
      </w:pPr>
      <w:r>
        <w:rPr>
          <w:rFonts w:hint="default" w:ascii="Times New Roman" w:hAnsi="Times New Roman" w:cs="Times New Roman"/>
        </w:rPr>
        <w:t>12. Send the prompt to Llama 3.2 through Ollama.</w:t>
      </w:r>
    </w:p>
    <w:p w14:paraId="5AAC99CB">
      <w:pPr>
        <w:spacing w:after="120" w:line="360" w:lineRule="auto"/>
        <w:jc w:val="both"/>
        <w:rPr>
          <w:rFonts w:hint="default" w:ascii="Times New Roman" w:hAnsi="Times New Roman" w:cs="Times New Roman"/>
        </w:rPr>
      </w:pPr>
      <w:r>
        <w:rPr>
          <w:rFonts w:hint="default" w:ascii="Times New Roman" w:hAnsi="Times New Roman" w:cs="Times New Roman"/>
        </w:rPr>
        <w:t>13. Display the generated summary.</w:t>
      </w:r>
    </w:p>
    <w:p w14:paraId="44A4B7B2">
      <w:pPr>
        <w:spacing w:after="120" w:line="360" w:lineRule="auto"/>
        <w:jc w:val="both"/>
        <w:rPr>
          <w:rFonts w:hint="default" w:ascii="Times New Roman" w:hAnsi="Times New Roman" w:cs="Times New Roman"/>
        </w:rPr>
      </w:pPr>
      <w:r>
        <w:rPr>
          <w:rFonts w:hint="default" w:ascii="Times New Roman" w:hAnsi="Times New Roman" w:cs="Times New Roman"/>
        </w:rPr>
        <w:t>14. Catch PDF-reading and model errors and display user-friendly messages.</w:t>
      </w:r>
    </w:p>
    <w:p w14:paraId="00C2E22B">
      <w:pPr>
        <w:spacing w:after="120" w:line="360" w:lineRule="auto"/>
        <w:jc w:val="both"/>
        <w:rPr>
          <w:rFonts w:hint="default" w:ascii="Times New Roman" w:hAnsi="Times New Roman" w:cs="Times New Roman"/>
        </w:rPr>
      </w:pPr>
      <w:r>
        <w:rPr>
          <w:rFonts w:hint="default" w:ascii="Times New Roman" w:hAnsi="Times New Roman" w:cs="Times New Roman"/>
        </w:rPr>
        <w:t>15. Test valid, empty, unreadable, short, long, and different summary-length cases.</w:t>
      </w:r>
    </w:p>
    <w:p w14:paraId="051DE74C">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9. ALGORITHM / WORKFLOW</w:t>
      </w:r>
    </w:p>
    <w:p w14:paraId="5E01BA2D">
      <w:pPr>
        <w:pStyle w:val="23"/>
        <w:spacing w:after="60" w:line="360" w:lineRule="auto"/>
        <w:jc w:val="both"/>
        <w:rPr>
          <w:rFonts w:hint="default" w:ascii="Times New Roman" w:hAnsi="Times New Roman" w:cs="Times New Roman"/>
        </w:rPr>
      </w:pPr>
      <w:r>
        <w:rPr>
          <w:rFonts w:hint="default" w:ascii="Times New Roman" w:hAnsi="Times New Roman" w:cs="Times New Roman"/>
        </w:rPr>
        <w:t>Start the application.</w:t>
      </w:r>
    </w:p>
    <w:p w14:paraId="2B00F0D5">
      <w:pPr>
        <w:pStyle w:val="23"/>
        <w:spacing w:after="60" w:line="360" w:lineRule="auto"/>
        <w:jc w:val="both"/>
        <w:rPr>
          <w:rFonts w:hint="default" w:ascii="Times New Roman" w:hAnsi="Times New Roman" w:cs="Times New Roman"/>
        </w:rPr>
      </w:pPr>
      <w:r>
        <w:rPr>
          <w:rFonts w:hint="default" w:ascii="Times New Roman" w:hAnsi="Times New Roman" w:cs="Times New Roman"/>
        </w:rPr>
        <w:t>Display the PDF uploader.</w:t>
      </w:r>
    </w:p>
    <w:p w14:paraId="45CC204D">
      <w:pPr>
        <w:pStyle w:val="23"/>
        <w:spacing w:after="60" w:line="360" w:lineRule="auto"/>
        <w:jc w:val="both"/>
        <w:rPr>
          <w:rFonts w:hint="default" w:ascii="Times New Roman" w:hAnsi="Times New Roman" w:cs="Times New Roman"/>
        </w:rPr>
      </w:pPr>
      <w:r>
        <w:rPr>
          <w:rFonts w:hint="default" w:ascii="Times New Roman" w:hAnsi="Times New Roman" w:cs="Times New Roman"/>
        </w:rPr>
        <w:t>Accept the selected PDF.</w:t>
      </w:r>
    </w:p>
    <w:p w14:paraId="268FA97C">
      <w:pPr>
        <w:pStyle w:val="23"/>
        <w:spacing w:after="60" w:line="360" w:lineRule="auto"/>
        <w:jc w:val="both"/>
        <w:rPr>
          <w:rFonts w:hint="default" w:ascii="Times New Roman" w:hAnsi="Times New Roman" w:cs="Times New Roman"/>
        </w:rPr>
      </w:pPr>
      <w:r>
        <w:rPr>
          <w:rFonts w:hint="default" w:ascii="Times New Roman" w:hAnsi="Times New Roman" w:cs="Times New Roman"/>
        </w:rPr>
        <w:t>Read the PDF pages using PdfReader.</w:t>
      </w:r>
    </w:p>
    <w:p w14:paraId="4FCC6310">
      <w:pPr>
        <w:pStyle w:val="23"/>
        <w:spacing w:after="60" w:line="360" w:lineRule="auto"/>
        <w:jc w:val="both"/>
        <w:rPr>
          <w:rFonts w:hint="default" w:ascii="Times New Roman" w:hAnsi="Times New Roman" w:cs="Times New Roman"/>
        </w:rPr>
      </w:pPr>
      <w:r>
        <w:rPr>
          <w:rFonts w:hint="default" w:ascii="Times New Roman" w:hAnsi="Times New Roman" w:cs="Times New Roman"/>
        </w:rPr>
        <w:t>Extract available text.</w:t>
      </w:r>
    </w:p>
    <w:p w14:paraId="6467BB03">
      <w:pPr>
        <w:pStyle w:val="23"/>
        <w:spacing w:after="60" w:line="360" w:lineRule="auto"/>
        <w:jc w:val="both"/>
        <w:rPr>
          <w:rFonts w:hint="default" w:ascii="Times New Roman" w:hAnsi="Times New Roman" w:cs="Times New Roman"/>
        </w:rPr>
      </w:pPr>
      <w:r>
        <w:rPr>
          <w:rFonts w:hint="default" w:ascii="Times New Roman" w:hAnsi="Times New Roman" w:cs="Times New Roman"/>
        </w:rPr>
        <w:t>If no readable text exists, display an error.</w:t>
      </w:r>
    </w:p>
    <w:p w14:paraId="64D812F9">
      <w:pPr>
        <w:pStyle w:val="23"/>
        <w:spacing w:after="60" w:line="360" w:lineRule="auto"/>
        <w:jc w:val="both"/>
        <w:rPr>
          <w:rFonts w:hint="default" w:ascii="Times New Roman" w:hAnsi="Times New Roman" w:cs="Times New Roman"/>
        </w:rPr>
      </w:pPr>
      <w:r>
        <w:rPr>
          <w:rFonts w:hint="default" w:ascii="Times New Roman" w:hAnsi="Times New Roman" w:cs="Times New Roman"/>
        </w:rPr>
        <w:t>Otherwise count the extracted words and prepare the model input.</w:t>
      </w:r>
    </w:p>
    <w:p w14:paraId="5218F65B">
      <w:pPr>
        <w:pStyle w:val="23"/>
        <w:spacing w:after="60" w:line="360" w:lineRule="auto"/>
        <w:jc w:val="both"/>
        <w:rPr>
          <w:rFonts w:hint="default" w:ascii="Times New Roman" w:hAnsi="Times New Roman" w:cs="Times New Roman"/>
        </w:rPr>
      </w:pPr>
      <w:r>
        <w:rPr>
          <w:rFonts w:hint="default" w:ascii="Times New Roman" w:hAnsi="Times New Roman" w:cs="Times New Roman"/>
        </w:rPr>
        <w:t>Read the selected summary length.</w:t>
      </w:r>
    </w:p>
    <w:p w14:paraId="64F624EF">
      <w:pPr>
        <w:pStyle w:val="23"/>
        <w:spacing w:after="60" w:line="360" w:lineRule="auto"/>
        <w:jc w:val="both"/>
        <w:rPr>
          <w:rFonts w:hint="default" w:ascii="Times New Roman" w:hAnsi="Times New Roman" w:cs="Times New Roman"/>
        </w:rPr>
      </w:pPr>
      <w:r>
        <w:rPr>
          <w:rFonts w:hint="default" w:ascii="Times New Roman" w:hAnsi="Times New Roman" w:cs="Times New Roman"/>
        </w:rPr>
        <w:t>Construct the summarization prompt.</w:t>
      </w:r>
    </w:p>
    <w:p w14:paraId="348359C5">
      <w:pPr>
        <w:pStyle w:val="23"/>
        <w:spacing w:after="60" w:line="360" w:lineRule="auto"/>
        <w:jc w:val="both"/>
        <w:rPr>
          <w:rFonts w:hint="default" w:ascii="Times New Roman" w:hAnsi="Times New Roman" w:cs="Times New Roman"/>
        </w:rPr>
      </w:pPr>
      <w:r>
        <w:rPr>
          <w:rFonts w:hint="default" w:ascii="Times New Roman" w:hAnsi="Times New Roman" w:cs="Times New Roman"/>
        </w:rPr>
        <w:t>Send the prompt to Llama 3.2.</w:t>
      </w:r>
    </w:p>
    <w:p w14:paraId="03CA141E">
      <w:pPr>
        <w:pStyle w:val="23"/>
        <w:spacing w:after="60" w:line="360" w:lineRule="auto"/>
        <w:jc w:val="both"/>
        <w:rPr>
          <w:rFonts w:hint="default" w:ascii="Times New Roman" w:hAnsi="Times New Roman" w:cs="Times New Roman"/>
        </w:rPr>
      </w:pPr>
      <w:r>
        <w:rPr>
          <w:rFonts w:hint="default" w:ascii="Times New Roman" w:hAnsi="Times New Roman" w:cs="Times New Roman"/>
        </w:rPr>
        <w:t>Display the generated summary.</w:t>
      </w:r>
    </w:p>
    <w:p w14:paraId="2A8DA08B">
      <w:pPr>
        <w:pStyle w:val="23"/>
        <w:spacing w:after="60" w:line="360" w:lineRule="auto"/>
        <w:jc w:val="both"/>
        <w:rPr>
          <w:rFonts w:hint="default" w:ascii="Times New Roman" w:hAnsi="Times New Roman" w:cs="Times New Roman"/>
        </w:rPr>
      </w:pPr>
      <w:r>
        <w:rPr>
          <w:rFonts w:hint="default" w:ascii="Times New Roman" w:hAnsi="Times New Roman" w:cs="Times New Roman"/>
        </w:rPr>
        <w:t>If model execution fails, display an error message.</w:t>
      </w:r>
    </w:p>
    <w:p w14:paraId="4C7B92D4">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10. SUMMARY LENGTH MODES</w:t>
      </w:r>
    </w:p>
    <w:p w14:paraId="0A126766">
      <w:pPr>
        <w:pStyle w:val="23"/>
        <w:spacing w:after="60" w:line="360" w:lineRule="auto"/>
        <w:jc w:val="both"/>
        <w:rPr>
          <w:rFonts w:hint="default" w:ascii="Times New Roman" w:hAnsi="Times New Roman" w:cs="Times New Roman"/>
        </w:rPr>
      </w:pPr>
      <w:r>
        <w:rPr>
          <w:rFonts w:hint="default" w:ascii="Times New Roman" w:hAnsi="Times New Roman" w:cs="Times New Roman"/>
        </w:rPr>
        <w:t>Short: approximately five concise sentences focusing on the main idea.</w:t>
      </w:r>
    </w:p>
    <w:p w14:paraId="4E831389">
      <w:pPr>
        <w:pStyle w:val="23"/>
        <w:spacing w:after="60" w:line="360" w:lineRule="auto"/>
        <w:jc w:val="both"/>
        <w:rPr>
          <w:rFonts w:hint="default" w:ascii="Times New Roman" w:hAnsi="Times New Roman" w:cs="Times New Roman"/>
        </w:rPr>
      </w:pPr>
      <w:r>
        <w:rPr>
          <w:rFonts w:hint="default" w:ascii="Times New Roman" w:hAnsi="Times New Roman" w:cs="Times New Roman"/>
        </w:rPr>
        <w:t>Medium: approximately ten sentences containing the major points.</w:t>
      </w:r>
    </w:p>
    <w:p w14:paraId="6E03985B">
      <w:pPr>
        <w:pStyle w:val="23"/>
        <w:spacing w:after="60" w:line="360" w:lineRule="auto"/>
        <w:jc w:val="both"/>
        <w:rPr>
          <w:rFonts w:hint="default" w:ascii="Times New Roman" w:hAnsi="Times New Roman" w:cs="Times New Roman"/>
        </w:rPr>
      </w:pPr>
      <w:r>
        <w:rPr>
          <w:rFonts w:hint="default" w:ascii="Times New Roman" w:hAnsi="Times New Roman" w:cs="Times New Roman"/>
        </w:rPr>
        <w:t>Detailed: covers the main concepts, important findings, key points, and conclusion.</w:t>
      </w:r>
    </w:p>
    <w:p w14:paraId="577B939D">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11. TESTING AND EXPECTED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621A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D2DE11F">
            <w:pPr>
              <w:spacing w:after="0" w:line="360" w:lineRule="auto"/>
              <w:jc w:val="both"/>
              <w:rPr>
                <w:rFonts w:hint="default" w:ascii="Times New Roman" w:hAnsi="Times New Roman" w:cs="Times New Roman"/>
              </w:rPr>
            </w:pPr>
            <w:r>
              <w:rPr>
                <w:rFonts w:hint="default" w:ascii="Times New Roman" w:hAnsi="Times New Roman" w:cs="Times New Roman"/>
              </w:rPr>
              <w:t>Test</w:t>
            </w:r>
          </w:p>
        </w:tc>
        <w:tc>
          <w:tcPr>
            <w:tcW w:w="2484" w:type="dxa"/>
          </w:tcPr>
          <w:p w14:paraId="3E1723C8">
            <w:pPr>
              <w:spacing w:after="0" w:line="360" w:lineRule="auto"/>
              <w:jc w:val="both"/>
              <w:rPr>
                <w:rFonts w:hint="default" w:ascii="Times New Roman" w:hAnsi="Times New Roman" w:cs="Times New Roman"/>
              </w:rPr>
            </w:pPr>
            <w:r>
              <w:rPr>
                <w:rFonts w:hint="default" w:ascii="Times New Roman" w:hAnsi="Times New Roman" w:cs="Times New Roman"/>
              </w:rPr>
              <w:t>Input</w:t>
            </w:r>
          </w:p>
        </w:tc>
        <w:tc>
          <w:tcPr>
            <w:tcW w:w="2484" w:type="dxa"/>
          </w:tcPr>
          <w:p w14:paraId="747439D2">
            <w:pPr>
              <w:spacing w:after="0" w:line="360" w:lineRule="auto"/>
              <w:jc w:val="both"/>
              <w:rPr>
                <w:rFonts w:hint="default" w:ascii="Times New Roman" w:hAnsi="Times New Roman" w:cs="Times New Roman"/>
              </w:rPr>
            </w:pPr>
            <w:r>
              <w:rPr>
                <w:rFonts w:hint="default" w:ascii="Times New Roman" w:hAnsi="Times New Roman" w:cs="Times New Roman"/>
              </w:rPr>
              <w:t>Expected Result</w:t>
            </w:r>
          </w:p>
        </w:tc>
        <w:tc>
          <w:tcPr>
            <w:tcW w:w="2484" w:type="dxa"/>
          </w:tcPr>
          <w:p w14:paraId="4EAC6C2B">
            <w:pPr>
              <w:spacing w:after="0" w:line="360" w:lineRule="auto"/>
              <w:jc w:val="both"/>
              <w:rPr>
                <w:rFonts w:hint="default" w:ascii="Times New Roman" w:hAnsi="Times New Roman" w:cs="Times New Roman"/>
              </w:rPr>
            </w:pPr>
            <w:r>
              <w:rPr>
                <w:rFonts w:hint="default" w:ascii="Times New Roman" w:hAnsi="Times New Roman" w:cs="Times New Roman"/>
              </w:rPr>
              <w:t>Result</w:t>
            </w:r>
          </w:p>
        </w:tc>
      </w:tr>
      <w:tr w14:paraId="53301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0DB082C4">
            <w:pPr>
              <w:spacing w:after="0" w:line="360" w:lineRule="auto"/>
              <w:jc w:val="both"/>
              <w:rPr>
                <w:rFonts w:hint="default" w:ascii="Times New Roman" w:hAnsi="Times New Roman" w:cs="Times New Roman"/>
              </w:rPr>
            </w:pPr>
            <w:r>
              <w:rPr>
                <w:rFonts w:hint="default" w:ascii="Times New Roman" w:hAnsi="Times New Roman" w:cs="Times New Roman"/>
              </w:rPr>
              <w:t>1</w:t>
            </w:r>
          </w:p>
        </w:tc>
        <w:tc>
          <w:tcPr>
            <w:tcW w:w="2484" w:type="dxa"/>
          </w:tcPr>
          <w:p w14:paraId="546D3096">
            <w:pPr>
              <w:spacing w:after="0" w:line="360" w:lineRule="auto"/>
              <w:jc w:val="both"/>
              <w:rPr>
                <w:rFonts w:hint="default" w:ascii="Times New Roman" w:hAnsi="Times New Roman" w:cs="Times New Roman"/>
              </w:rPr>
            </w:pPr>
            <w:r>
              <w:rPr>
                <w:rFonts w:hint="default" w:ascii="Times New Roman" w:hAnsi="Times New Roman" w:cs="Times New Roman"/>
              </w:rPr>
              <w:t>Valid text-based PDF</w:t>
            </w:r>
          </w:p>
        </w:tc>
        <w:tc>
          <w:tcPr>
            <w:tcW w:w="2484" w:type="dxa"/>
          </w:tcPr>
          <w:p w14:paraId="2A08A701">
            <w:pPr>
              <w:spacing w:after="0" w:line="360" w:lineRule="auto"/>
              <w:jc w:val="both"/>
              <w:rPr>
                <w:rFonts w:hint="default" w:ascii="Times New Roman" w:hAnsi="Times New Roman" w:cs="Times New Roman"/>
              </w:rPr>
            </w:pPr>
            <w:r>
              <w:rPr>
                <w:rFonts w:hint="default" w:ascii="Times New Roman" w:hAnsi="Times New Roman" w:cs="Times New Roman"/>
              </w:rPr>
              <w:t>Text extracted and summary generated</w:t>
            </w:r>
          </w:p>
        </w:tc>
        <w:tc>
          <w:tcPr>
            <w:tcW w:w="2484" w:type="dxa"/>
          </w:tcPr>
          <w:p w14:paraId="53A30B21">
            <w:pPr>
              <w:spacing w:after="0" w:line="360" w:lineRule="auto"/>
              <w:jc w:val="both"/>
              <w:rPr>
                <w:rFonts w:hint="default" w:ascii="Times New Roman" w:hAnsi="Times New Roman" w:cs="Times New Roman"/>
              </w:rPr>
            </w:pPr>
            <w:r>
              <w:rPr>
                <w:rFonts w:hint="default" w:ascii="Times New Roman" w:hAnsi="Times New Roman" w:cs="Times New Roman"/>
              </w:rPr>
              <w:t>Successful</w:t>
            </w:r>
          </w:p>
        </w:tc>
      </w:tr>
      <w:tr w14:paraId="6205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ABB21A">
            <w:pPr>
              <w:spacing w:after="0" w:line="360" w:lineRule="auto"/>
              <w:jc w:val="both"/>
              <w:rPr>
                <w:rFonts w:hint="default" w:ascii="Times New Roman" w:hAnsi="Times New Roman" w:cs="Times New Roman"/>
              </w:rPr>
            </w:pPr>
            <w:r>
              <w:rPr>
                <w:rFonts w:hint="default" w:ascii="Times New Roman" w:hAnsi="Times New Roman" w:cs="Times New Roman"/>
              </w:rPr>
              <w:t>2</w:t>
            </w:r>
          </w:p>
        </w:tc>
        <w:tc>
          <w:tcPr>
            <w:tcW w:w="2484" w:type="dxa"/>
          </w:tcPr>
          <w:p w14:paraId="16693772">
            <w:pPr>
              <w:spacing w:after="0" w:line="360" w:lineRule="auto"/>
              <w:jc w:val="both"/>
              <w:rPr>
                <w:rFonts w:hint="default" w:ascii="Times New Roman" w:hAnsi="Times New Roman" w:cs="Times New Roman"/>
              </w:rPr>
            </w:pPr>
            <w:r>
              <w:rPr>
                <w:rFonts w:hint="default" w:ascii="Times New Roman" w:hAnsi="Times New Roman" w:cs="Times New Roman"/>
              </w:rPr>
              <w:t>Short PDF</w:t>
            </w:r>
          </w:p>
        </w:tc>
        <w:tc>
          <w:tcPr>
            <w:tcW w:w="2484" w:type="dxa"/>
          </w:tcPr>
          <w:p w14:paraId="5834E556">
            <w:pPr>
              <w:spacing w:after="0" w:line="360" w:lineRule="auto"/>
              <w:jc w:val="both"/>
              <w:rPr>
                <w:rFonts w:hint="default" w:ascii="Times New Roman" w:hAnsi="Times New Roman" w:cs="Times New Roman"/>
              </w:rPr>
            </w:pPr>
            <w:r>
              <w:rPr>
                <w:rFonts w:hint="default" w:ascii="Times New Roman" w:hAnsi="Times New Roman" w:cs="Times New Roman"/>
              </w:rPr>
              <w:t>Concise summary</w:t>
            </w:r>
          </w:p>
        </w:tc>
        <w:tc>
          <w:tcPr>
            <w:tcW w:w="2484" w:type="dxa"/>
          </w:tcPr>
          <w:p w14:paraId="1753880D">
            <w:pPr>
              <w:spacing w:after="0" w:line="360" w:lineRule="auto"/>
              <w:jc w:val="both"/>
              <w:rPr>
                <w:rFonts w:hint="default" w:ascii="Times New Roman" w:hAnsi="Times New Roman" w:cs="Times New Roman"/>
              </w:rPr>
            </w:pPr>
            <w:r>
              <w:rPr>
                <w:rFonts w:hint="default" w:ascii="Times New Roman" w:hAnsi="Times New Roman" w:cs="Times New Roman"/>
              </w:rPr>
              <w:t>Successful</w:t>
            </w:r>
          </w:p>
        </w:tc>
      </w:tr>
      <w:tr w14:paraId="0464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CA8B335">
            <w:pPr>
              <w:spacing w:after="0" w:line="360" w:lineRule="auto"/>
              <w:jc w:val="both"/>
              <w:rPr>
                <w:rFonts w:hint="default" w:ascii="Times New Roman" w:hAnsi="Times New Roman" w:cs="Times New Roman"/>
              </w:rPr>
            </w:pPr>
            <w:r>
              <w:rPr>
                <w:rFonts w:hint="default" w:ascii="Times New Roman" w:hAnsi="Times New Roman" w:cs="Times New Roman"/>
              </w:rPr>
              <w:t>3</w:t>
            </w:r>
          </w:p>
        </w:tc>
        <w:tc>
          <w:tcPr>
            <w:tcW w:w="2484" w:type="dxa"/>
          </w:tcPr>
          <w:p w14:paraId="088C24E5">
            <w:pPr>
              <w:spacing w:after="0" w:line="360" w:lineRule="auto"/>
              <w:jc w:val="both"/>
              <w:rPr>
                <w:rFonts w:hint="default" w:ascii="Times New Roman" w:hAnsi="Times New Roman" w:cs="Times New Roman"/>
              </w:rPr>
            </w:pPr>
            <w:r>
              <w:rPr>
                <w:rFonts w:hint="default" w:ascii="Times New Roman" w:hAnsi="Times New Roman" w:cs="Times New Roman"/>
              </w:rPr>
              <w:t>Long PDF</w:t>
            </w:r>
          </w:p>
        </w:tc>
        <w:tc>
          <w:tcPr>
            <w:tcW w:w="2484" w:type="dxa"/>
          </w:tcPr>
          <w:p w14:paraId="27F42B84">
            <w:pPr>
              <w:spacing w:after="0" w:line="360" w:lineRule="auto"/>
              <w:jc w:val="both"/>
              <w:rPr>
                <w:rFonts w:hint="default" w:ascii="Times New Roman" w:hAnsi="Times New Roman" w:cs="Times New Roman"/>
              </w:rPr>
            </w:pPr>
            <w:r>
              <w:rPr>
                <w:rFonts w:hint="default" w:ascii="Times New Roman" w:hAnsi="Times New Roman" w:cs="Times New Roman"/>
              </w:rPr>
              <w:t>Important information summarized</w:t>
            </w:r>
          </w:p>
        </w:tc>
        <w:tc>
          <w:tcPr>
            <w:tcW w:w="2484" w:type="dxa"/>
          </w:tcPr>
          <w:p w14:paraId="66C541A0">
            <w:pPr>
              <w:spacing w:after="0" w:line="360" w:lineRule="auto"/>
              <w:jc w:val="both"/>
              <w:rPr>
                <w:rFonts w:hint="default" w:ascii="Times New Roman" w:hAnsi="Times New Roman" w:cs="Times New Roman"/>
              </w:rPr>
            </w:pPr>
            <w:r>
              <w:rPr>
                <w:rFonts w:hint="default" w:ascii="Times New Roman" w:hAnsi="Times New Roman" w:cs="Times New Roman"/>
              </w:rPr>
              <w:t>Successful with input limit</w:t>
            </w:r>
          </w:p>
        </w:tc>
      </w:tr>
      <w:tr w14:paraId="77DF1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57F1B2C">
            <w:pPr>
              <w:spacing w:after="0" w:line="360" w:lineRule="auto"/>
              <w:jc w:val="both"/>
              <w:rPr>
                <w:rFonts w:hint="default" w:ascii="Times New Roman" w:hAnsi="Times New Roman" w:cs="Times New Roman"/>
              </w:rPr>
            </w:pPr>
            <w:r>
              <w:rPr>
                <w:rFonts w:hint="default" w:ascii="Times New Roman" w:hAnsi="Times New Roman" w:cs="Times New Roman"/>
              </w:rPr>
              <w:t>4</w:t>
            </w:r>
          </w:p>
        </w:tc>
        <w:tc>
          <w:tcPr>
            <w:tcW w:w="2484" w:type="dxa"/>
          </w:tcPr>
          <w:p w14:paraId="0C5F4EB5">
            <w:pPr>
              <w:spacing w:after="0" w:line="360" w:lineRule="auto"/>
              <w:jc w:val="both"/>
              <w:rPr>
                <w:rFonts w:hint="default" w:ascii="Times New Roman" w:hAnsi="Times New Roman" w:cs="Times New Roman"/>
              </w:rPr>
            </w:pPr>
            <w:r>
              <w:rPr>
                <w:rFonts w:hint="default" w:ascii="Times New Roman" w:hAnsi="Times New Roman" w:cs="Times New Roman"/>
              </w:rPr>
              <w:t>Short mode</w:t>
            </w:r>
          </w:p>
        </w:tc>
        <w:tc>
          <w:tcPr>
            <w:tcW w:w="2484" w:type="dxa"/>
          </w:tcPr>
          <w:p w14:paraId="075E0968">
            <w:pPr>
              <w:spacing w:after="0" w:line="360" w:lineRule="auto"/>
              <w:jc w:val="both"/>
              <w:rPr>
                <w:rFonts w:hint="default" w:ascii="Times New Roman" w:hAnsi="Times New Roman" w:cs="Times New Roman"/>
              </w:rPr>
            </w:pPr>
            <w:r>
              <w:rPr>
                <w:rFonts w:hint="default" w:ascii="Times New Roman" w:hAnsi="Times New Roman" w:cs="Times New Roman"/>
              </w:rPr>
              <w:t>Brief output</w:t>
            </w:r>
          </w:p>
        </w:tc>
        <w:tc>
          <w:tcPr>
            <w:tcW w:w="2484" w:type="dxa"/>
          </w:tcPr>
          <w:p w14:paraId="531C1BA2">
            <w:pPr>
              <w:spacing w:after="0" w:line="360" w:lineRule="auto"/>
              <w:jc w:val="both"/>
              <w:rPr>
                <w:rFonts w:hint="default" w:ascii="Times New Roman" w:hAnsi="Times New Roman" w:cs="Times New Roman"/>
              </w:rPr>
            </w:pPr>
            <w:r>
              <w:rPr>
                <w:rFonts w:hint="default" w:ascii="Times New Roman" w:hAnsi="Times New Roman" w:cs="Times New Roman"/>
              </w:rPr>
              <w:t>Tested</w:t>
            </w:r>
          </w:p>
        </w:tc>
      </w:tr>
      <w:tr w14:paraId="734CD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EFEF943">
            <w:pPr>
              <w:spacing w:after="0" w:line="360" w:lineRule="auto"/>
              <w:jc w:val="both"/>
              <w:rPr>
                <w:rFonts w:hint="default" w:ascii="Times New Roman" w:hAnsi="Times New Roman" w:cs="Times New Roman"/>
              </w:rPr>
            </w:pPr>
            <w:r>
              <w:rPr>
                <w:rFonts w:hint="default" w:ascii="Times New Roman" w:hAnsi="Times New Roman" w:cs="Times New Roman"/>
              </w:rPr>
              <w:t>5</w:t>
            </w:r>
          </w:p>
        </w:tc>
        <w:tc>
          <w:tcPr>
            <w:tcW w:w="2484" w:type="dxa"/>
          </w:tcPr>
          <w:p w14:paraId="6A768C9A">
            <w:pPr>
              <w:spacing w:after="0" w:line="360" w:lineRule="auto"/>
              <w:jc w:val="both"/>
              <w:rPr>
                <w:rFonts w:hint="default" w:ascii="Times New Roman" w:hAnsi="Times New Roman" w:cs="Times New Roman"/>
              </w:rPr>
            </w:pPr>
            <w:r>
              <w:rPr>
                <w:rFonts w:hint="default" w:ascii="Times New Roman" w:hAnsi="Times New Roman" w:cs="Times New Roman"/>
              </w:rPr>
              <w:t>Medium mode</w:t>
            </w:r>
          </w:p>
        </w:tc>
        <w:tc>
          <w:tcPr>
            <w:tcW w:w="2484" w:type="dxa"/>
          </w:tcPr>
          <w:p w14:paraId="4461B858">
            <w:pPr>
              <w:spacing w:after="0" w:line="360" w:lineRule="auto"/>
              <w:jc w:val="both"/>
              <w:rPr>
                <w:rFonts w:hint="default" w:ascii="Times New Roman" w:hAnsi="Times New Roman" w:cs="Times New Roman"/>
              </w:rPr>
            </w:pPr>
            <w:r>
              <w:rPr>
                <w:rFonts w:hint="default" w:ascii="Times New Roman" w:hAnsi="Times New Roman" w:cs="Times New Roman"/>
              </w:rPr>
              <w:t>Moderate output</w:t>
            </w:r>
          </w:p>
        </w:tc>
        <w:tc>
          <w:tcPr>
            <w:tcW w:w="2484" w:type="dxa"/>
          </w:tcPr>
          <w:p w14:paraId="41A39865">
            <w:pPr>
              <w:spacing w:after="0" w:line="360" w:lineRule="auto"/>
              <w:jc w:val="both"/>
              <w:rPr>
                <w:rFonts w:hint="default" w:ascii="Times New Roman" w:hAnsi="Times New Roman" w:cs="Times New Roman"/>
              </w:rPr>
            </w:pPr>
            <w:r>
              <w:rPr>
                <w:rFonts w:hint="default" w:ascii="Times New Roman" w:hAnsi="Times New Roman" w:cs="Times New Roman"/>
              </w:rPr>
              <w:t>Tested</w:t>
            </w:r>
          </w:p>
        </w:tc>
      </w:tr>
      <w:tr w14:paraId="0717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1C517D0">
            <w:pPr>
              <w:spacing w:after="0" w:line="360" w:lineRule="auto"/>
              <w:jc w:val="both"/>
              <w:rPr>
                <w:rFonts w:hint="default" w:ascii="Times New Roman" w:hAnsi="Times New Roman" w:cs="Times New Roman"/>
              </w:rPr>
            </w:pPr>
            <w:r>
              <w:rPr>
                <w:rFonts w:hint="default" w:ascii="Times New Roman" w:hAnsi="Times New Roman" w:cs="Times New Roman"/>
              </w:rPr>
              <w:t>6</w:t>
            </w:r>
          </w:p>
        </w:tc>
        <w:tc>
          <w:tcPr>
            <w:tcW w:w="2484" w:type="dxa"/>
          </w:tcPr>
          <w:p w14:paraId="161CE0C1">
            <w:pPr>
              <w:spacing w:after="0" w:line="360" w:lineRule="auto"/>
              <w:jc w:val="both"/>
              <w:rPr>
                <w:rFonts w:hint="default" w:ascii="Times New Roman" w:hAnsi="Times New Roman" w:cs="Times New Roman"/>
              </w:rPr>
            </w:pPr>
            <w:r>
              <w:rPr>
                <w:rFonts w:hint="default" w:ascii="Times New Roman" w:hAnsi="Times New Roman" w:cs="Times New Roman"/>
              </w:rPr>
              <w:t>Detailed mode</w:t>
            </w:r>
          </w:p>
        </w:tc>
        <w:tc>
          <w:tcPr>
            <w:tcW w:w="2484" w:type="dxa"/>
          </w:tcPr>
          <w:p w14:paraId="2C110F65">
            <w:pPr>
              <w:spacing w:after="0" w:line="360" w:lineRule="auto"/>
              <w:jc w:val="both"/>
              <w:rPr>
                <w:rFonts w:hint="default" w:ascii="Times New Roman" w:hAnsi="Times New Roman" w:cs="Times New Roman"/>
              </w:rPr>
            </w:pPr>
            <w:r>
              <w:rPr>
                <w:rFonts w:hint="default" w:ascii="Times New Roman" w:hAnsi="Times New Roman" w:cs="Times New Roman"/>
              </w:rPr>
              <w:t>Expanded output</w:t>
            </w:r>
          </w:p>
        </w:tc>
        <w:tc>
          <w:tcPr>
            <w:tcW w:w="2484" w:type="dxa"/>
          </w:tcPr>
          <w:p w14:paraId="10076584">
            <w:pPr>
              <w:spacing w:after="0" w:line="360" w:lineRule="auto"/>
              <w:jc w:val="both"/>
              <w:rPr>
                <w:rFonts w:hint="default" w:ascii="Times New Roman" w:hAnsi="Times New Roman" w:cs="Times New Roman"/>
              </w:rPr>
            </w:pPr>
            <w:r>
              <w:rPr>
                <w:rFonts w:hint="default" w:ascii="Times New Roman" w:hAnsi="Times New Roman" w:cs="Times New Roman"/>
              </w:rPr>
              <w:t>Tested</w:t>
            </w:r>
          </w:p>
        </w:tc>
      </w:tr>
      <w:tr w14:paraId="709D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0C8A47D">
            <w:pPr>
              <w:spacing w:after="0" w:line="360" w:lineRule="auto"/>
              <w:jc w:val="both"/>
              <w:rPr>
                <w:rFonts w:hint="default" w:ascii="Times New Roman" w:hAnsi="Times New Roman" w:cs="Times New Roman"/>
              </w:rPr>
            </w:pPr>
            <w:r>
              <w:rPr>
                <w:rFonts w:hint="default" w:ascii="Times New Roman" w:hAnsi="Times New Roman" w:cs="Times New Roman"/>
              </w:rPr>
              <w:t>7</w:t>
            </w:r>
          </w:p>
        </w:tc>
        <w:tc>
          <w:tcPr>
            <w:tcW w:w="2484" w:type="dxa"/>
          </w:tcPr>
          <w:p w14:paraId="5C53B9B1">
            <w:pPr>
              <w:spacing w:after="0" w:line="360" w:lineRule="auto"/>
              <w:jc w:val="both"/>
              <w:rPr>
                <w:rFonts w:hint="default" w:ascii="Times New Roman" w:hAnsi="Times New Roman" w:cs="Times New Roman"/>
              </w:rPr>
            </w:pPr>
            <w:r>
              <w:rPr>
                <w:rFonts w:hint="default" w:ascii="Times New Roman" w:hAnsi="Times New Roman" w:cs="Times New Roman"/>
              </w:rPr>
              <w:t>Empty/unreadable PDF</w:t>
            </w:r>
          </w:p>
        </w:tc>
        <w:tc>
          <w:tcPr>
            <w:tcW w:w="2484" w:type="dxa"/>
          </w:tcPr>
          <w:p w14:paraId="06C8D199">
            <w:pPr>
              <w:spacing w:after="0" w:line="360" w:lineRule="auto"/>
              <w:jc w:val="both"/>
              <w:rPr>
                <w:rFonts w:hint="default" w:ascii="Times New Roman" w:hAnsi="Times New Roman" w:cs="Times New Roman"/>
              </w:rPr>
            </w:pPr>
            <w:r>
              <w:rPr>
                <w:rFonts w:hint="default" w:ascii="Times New Roman" w:hAnsi="Times New Roman" w:cs="Times New Roman"/>
              </w:rPr>
              <w:t>Error without crash</w:t>
            </w:r>
          </w:p>
        </w:tc>
        <w:tc>
          <w:tcPr>
            <w:tcW w:w="2484" w:type="dxa"/>
          </w:tcPr>
          <w:p w14:paraId="3E412C86">
            <w:pPr>
              <w:spacing w:after="0" w:line="360" w:lineRule="auto"/>
              <w:jc w:val="both"/>
              <w:rPr>
                <w:rFonts w:hint="default" w:ascii="Times New Roman" w:hAnsi="Times New Roman" w:cs="Times New Roman"/>
              </w:rPr>
            </w:pPr>
            <w:r>
              <w:rPr>
                <w:rFonts w:hint="default" w:ascii="Times New Roman" w:hAnsi="Times New Roman" w:cs="Times New Roman"/>
              </w:rPr>
              <w:t>Handled by extraction check</w:t>
            </w:r>
          </w:p>
        </w:tc>
      </w:tr>
      <w:tr w14:paraId="403D9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68C16E9A">
            <w:pPr>
              <w:spacing w:after="0" w:line="360" w:lineRule="auto"/>
              <w:jc w:val="both"/>
              <w:rPr>
                <w:rFonts w:hint="default" w:ascii="Times New Roman" w:hAnsi="Times New Roman" w:cs="Times New Roman"/>
              </w:rPr>
            </w:pPr>
            <w:r>
              <w:rPr>
                <w:rFonts w:hint="default" w:ascii="Times New Roman" w:hAnsi="Times New Roman" w:cs="Times New Roman"/>
              </w:rPr>
              <w:t>8</w:t>
            </w:r>
          </w:p>
        </w:tc>
        <w:tc>
          <w:tcPr>
            <w:tcW w:w="2484" w:type="dxa"/>
          </w:tcPr>
          <w:p w14:paraId="27ED0560">
            <w:pPr>
              <w:spacing w:after="0" w:line="360" w:lineRule="auto"/>
              <w:jc w:val="both"/>
              <w:rPr>
                <w:rFonts w:hint="default" w:ascii="Times New Roman" w:hAnsi="Times New Roman" w:cs="Times New Roman"/>
              </w:rPr>
            </w:pPr>
            <w:r>
              <w:rPr>
                <w:rFonts w:hint="default" w:ascii="Times New Roman" w:hAnsi="Times New Roman" w:cs="Times New Roman"/>
              </w:rPr>
              <w:t>Invalid PDF</w:t>
            </w:r>
          </w:p>
        </w:tc>
        <w:tc>
          <w:tcPr>
            <w:tcW w:w="2484" w:type="dxa"/>
          </w:tcPr>
          <w:p w14:paraId="5D294380">
            <w:pPr>
              <w:spacing w:after="0" w:line="360" w:lineRule="auto"/>
              <w:jc w:val="both"/>
              <w:rPr>
                <w:rFonts w:hint="default" w:ascii="Times New Roman" w:hAnsi="Times New Roman" w:cs="Times New Roman"/>
              </w:rPr>
            </w:pPr>
            <w:r>
              <w:rPr>
                <w:rFonts w:hint="default" w:ascii="Times New Roman" w:hAnsi="Times New Roman" w:cs="Times New Roman"/>
              </w:rPr>
              <w:t>Readable error message</w:t>
            </w:r>
          </w:p>
        </w:tc>
        <w:tc>
          <w:tcPr>
            <w:tcW w:w="2484" w:type="dxa"/>
          </w:tcPr>
          <w:p w14:paraId="4CFA39E5">
            <w:pPr>
              <w:spacing w:after="0" w:line="360" w:lineRule="auto"/>
              <w:jc w:val="both"/>
              <w:rPr>
                <w:rFonts w:hint="default" w:ascii="Times New Roman" w:hAnsi="Times New Roman" w:cs="Times New Roman"/>
              </w:rPr>
            </w:pPr>
            <w:r>
              <w:rPr>
                <w:rFonts w:hint="default" w:ascii="Times New Roman" w:hAnsi="Times New Roman" w:cs="Times New Roman"/>
              </w:rPr>
              <w:t>Handled by exception handling</w:t>
            </w:r>
          </w:p>
        </w:tc>
      </w:tr>
      <w:tr w14:paraId="3F45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2F1217F4">
            <w:pPr>
              <w:spacing w:after="0" w:line="360" w:lineRule="auto"/>
              <w:jc w:val="both"/>
              <w:rPr>
                <w:rFonts w:hint="default" w:ascii="Times New Roman" w:hAnsi="Times New Roman" w:cs="Times New Roman"/>
              </w:rPr>
            </w:pPr>
            <w:r>
              <w:rPr>
                <w:rFonts w:hint="default" w:ascii="Times New Roman" w:hAnsi="Times New Roman" w:cs="Times New Roman"/>
              </w:rPr>
              <w:t>9</w:t>
            </w:r>
          </w:p>
        </w:tc>
        <w:tc>
          <w:tcPr>
            <w:tcW w:w="2484" w:type="dxa"/>
          </w:tcPr>
          <w:p w14:paraId="322AE8B1">
            <w:pPr>
              <w:spacing w:after="0" w:line="360" w:lineRule="auto"/>
              <w:jc w:val="both"/>
              <w:rPr>
                <w:rFonts w:hint="default" w:ascii="Times New Roman" w:hAnsi="Times New Roman" w:cs="Times New Roman"/>
              </w:rPr>
            </w:pPr>
            <w:r>
              <w:rPr>
                <w:rFonts w:hint="default" w:ascii="Times New Roman" w:hAnsi="Times New Roman" w:cs="Times New Roman"/>
              </w:rPr>
              <w:t>No PDF uploaded</w:t>
            </w:r>
          </w:p>
        </w:tc>
        <w:tc>
          <w:tcPr>
            <w:tcW w:w="2484" w:type="dxa"/>
          </w:tcPr>
          <w:p w14:paraId="2DB4E491">
            <w:pPr>
              <w:spacing w:after="0" w:line="360" w:lineRule="auto"/>
              <w:jc w:val="both"/>
              <w:rPr>
                <w:rFonts w:hint="default" w:ascii="Times New Roman" w:hAnsi="Times New Roman" w:cs="Times New Roman"/>
              </w:rPr>
            </w:pPr>
            <w:r>
              <w:rPr>
                <w:rFonts w:hint="default" w:ascii="Times New Roman" w:hAnsi="Times New Roman" w:cs="Times New Roman"/>
              </w:rPr>
              <w:t>Prompt to upload a file</w:t>
            </w:r>
          </w:p>
        </w:tc>
        <w:tc>
          <w:tcPr>
            <w:tcW w:w="2484" w:type="dxa"/>
          </w:tcPr>
          <w:p w14:paraId="4ADD741C">
            <w:pPr>
              <w:spacing w:after="0" w:line="360" w:lineRule="auto"/>
              <w:jc w:val="both"/>
              <w:rPr>
                <w:rFonts w:hint="default" w:ascii="Times New Roman" w:hAnsi="Times New Roman" w:cs="Times New Roman"/>
              </w:rPr>
            </w:pPr>
            <w:r>
              <w:rPr>
                <w:rFonts w:hint="default" w:ascii="Times New Roman" w:hAnsi="Times New Roman" w:cs="Times New Roman"/>
              </w:rPr>
              <w:t>Handled by interface</w:t>
            </w:r>
          </w:p>
        </w:tc>
      </w:tr>
    </w:tbl>
    <w:p w14:paraId="53122E51">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12. ERROR HANDLING</w:t>
      </w:r>
    </w:p>
    <w:p w14:paraId="2F43B625">
      <w:pPr>
        <w:spacing w:after="120" w:line="360" w:lineRule="auto"/>
        <w:jc w:val="both"/>
        <w:rPr>
          <w:rFonts w:hint="default" w:ascii="Times New Roman" w:hAnsi="Times New Roman" w:cs="Times New Roman"/>
        </w:rPr>
      </w:pPr>
      <w:r>
        <w:rPr>
          <w:rFonts w:hint="default" w:ascii="Times New Roman" w:hAnsi="Times New Roman" w:cs="Times New Roman"/>
        </w:rPr>
        <w:t>The application checks whether a file has been uploaded before processing. The PDF extraction function is enclosed in a try-except block. If the PDF contains no readable text, it returns a clear message instead of passing empty content to the language model. Model failures are also caught and displayed in the Streamlit interface.</w:t>
      </w:r>
    </w:p>
    <w:p w14:paraId="2EF1CC40">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13. ADVANTAGES</w:t>
      </w:r>
    </w:p>
    <w:p w14:paraId="2120225C">
      <w:pPr>
        <w:pStyle w:val="23"/>
        <w:spacing w:after="60" w:line="360" w:lineRule="auto"/>
        <w:jc w:val="both"/>
        <w:rPr>
          <w:rFonts w:hint="default" w:ascii="Times New Roman" w:hAnsi="Times New Roman" w:cs="Times New Roman"/>
        </w:rPr>
      </w:pPr>
      <w:r>
        <w:rPr>
          <w:rFonts w:hint="default" w:ascii="Times New Roman" w:hAnsi="Times New Roman" w:cs="Times New Roman"/>
        </w:rPr>
        <w:t>Reduces reading time</w:t>
      </w:r>
    </w:p>
    <w:p w14:paraId="0E8FD597">
      <w:pPr>
        <w:pStyle w:val="23"/>
        <w:spacing w:after="60" w:line="360" w:lineRule="auto"/>
        <w:jc w:val="both"/>
        <w:rPr>
          <w:rFonts w:hint="default" w:ascii="Times New Roman" w:hAnsi="Times New Roman" w:cs="Times New Roman"/>
        </w:rPr>
      </w:pPr>
      <w:r>
        <w:rPr>
          <w:rFonts w:hint="default" w:ascii="Times New Roman" w:hAnsi="Times New Roman" w:cs="Times New Roman"/>
        </w:rPr>
        <w:t>Simple upload-based interface</w:t>
      </w:r>
    </w:p>
    <w:p w14:paraId="7B97C31A">
      <w:pPr>
        <w:pStyle w:val="23"/>
        <w:spacing w:after="60" w:line="360" w:lineRule="auto"/>
        <w:jc w:val="both"/>
        <w:rPr>
          <w:rFonts w:hint="default" w:ascii="Times New Roman" w:hAnsi="Times New Roman" w:cs="Times New Roman"/>
        </w:rPr>
      </w:pPr>
      <w:r>
        <w:rPr>
          <w:rFonts w:hint="default" w:ascii="Times New Roman" w:hAnsi="Times New Roman" w:cs="Times New Roman"/>
        </w:rPr>
        <w:t>Generative AI produces readable summaries</w:t>
      </w:r>
    </w:p>
    <w:p w14:paraId="6284173B">
      <w:pPr>
        <w:pStyle w:val="23"/>
        <w:spacing w:after="60" w:line="360" w:lineRule="auto"/>
        <w:jc w:val="both"/>
        <w:rPr>
          <w:rFonts w:hint="default" w:ascii="Times New Roman" w:hAnsi="Times New Roman" w:cs="Times New Roman"/>
        </w:rPr>
      </w:pPr>
      <w:r>
        <w:rPr>
          <w:rFonts w:hint="default" w:ascii="Times New Roman" w:hAnsi="Times New Roman" w:cs="Times New Roman"/>
        </w:rPr>
        <w:t>User-controlled summary length</w:t>
      </w:r>
    </w:p>
    <w:p w14:paraId="550949C0">
      <w:pPr>
        <w:pStyle w:val="23"/>
        <w:spacing w:after="60" w:line="360" w:lineRule="auto"/>
        <w:jc w:val="both"/>
        <w:rPr>
          <w:rFonts w:hint="default" w:ascii="Times New Roman" w:hAnsi="Times New Roman" w:cs="Times New Roman"/>
        </w:rPr>
      </w:pPr>
      <w:r>
        <w:rPr>
          <w:rFonts w:hint="default" w:ascii="Times New Roman" w:hAnsi="Times New Roman" w:cs="Times New Roman"/>
        </w:rPr>
        <w:t>Handles unreadable documents</w:t>
      </w:r>
    </w:p>
    <w:p w14:paraId="5A4D2626">
      <w:pPr>
        <w:pStyle w:val="23"/>
        <w:spacing w:after="60" w:line="360" w:lineRule="auto"/>
        <w:jc w:val="both"/>
        <w:rPr>
          <w:rFonts w:hint="default" w:ascii="Times New Roman" w:hAnsi="Times New Roman" w:cs="Times New Roman"/>
        </w:rPr>
      </w:pPr>
      <w:r>
        <w:rPr>
          <w:rFonts w:hint="default" w:ascii="Times New Roman" w:hAnsi="Times New Roman" w:cs="Times New Roman"/>
        </w:rPr>
        <w:t>Can be used for study material, reports, articles, and research papers</w:t>
      </w:r>
    </w:p>
    <w:p w14:paraId="1401D6F7">
      <w:pPr>
        <w:pStyle w:val="23"/>
        <w:spacing w:after="60" w:line="360" w:lineRule="auto"/>
        <w:jc w:val="both"/>
        <w:rPr>
          <w:rFonts w:hint="default" w:ascii="Times New Roman" w:hAnsi="Times New Roman" w:cs="Times New Roman"/>
        </w:rPr>
      </w:pPr>
      <w:r>
        <w:rPr>
          <w:rFonts w:hint="default" w:ascii="Times New Roman" w:hAnsi="Times New Roman" w:cs="Times New Roman"/>
        </w:rPr>
        <w:t>Can run Llama locally through Ollama</w:t>
      </w:r>
    </w:p>
    <w:p w14:paraId="694B5D4D">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14. LIMITATIONS</w:t>
      </w:r>
    </w:p>
    <w:p w14:paraId="171837C6">
      <w:pPr>
        <w:pStyle w:val="23"/>
        <w:spacing w:after="60" w:line="360" w:lineRule="auto"/>
        <w:jc w:val="both"/>
        <w:rPr>
          <w:rFonts w:hint="default" w:ascii="Times New Roman" w:hAnsi="Times New Roman" w:cs="Times New Roman"/>
        </w:rPr>
      </w:pPr>
      <w:r>
        <w:rPr>
          <w:rFonts w:hint="default" w:ascii="Times New Roman" w:hAnsi="Times New Roman" w:cs="Times New Roman"/>
        </w:rPr>
        <w:t>Scanned image-only PDFs require OCR.</w:t>
      </w:r>
    </w:p>
    <w:p w14:paraId="741027DD">
      <w:pPr>
        <w:pStyle w:val="23"/>
        <w:spacing w:after="60" w:line="360" w:lineRule="auto"/>
        <w:jc w:val="both"/>
        <w:rPr>
          <w:rFonts w:hint="default" w:ascii="Times New Roman" w:hAnsi="Times New Roman" w:cs="Times New Roman"/>
        </w:rPr>
      </w:pPr>
      <w:r>
        <w:rPr>
          <w:rFonts w:hint="default" w:ascii="Times New Roman" w:hAnsi="Times New Roman" w:cs="Times New Roman"/>
        </w:rPr>
        <w:t>Very large documents may require chunking and multi-stage summarization.</w:t>
      </w:r>
    </w:p>
    <w:p w14:paraId="5BFA222B">
      <w:pPr>
        <w:pStyle w:val="23"/>
        <w:spacing w:after="60" w:line="360" w:lineRule="auto"/>
        <w:jc w:val="both"/>
        <w:rPr>
          <w:rFonts w:hint="default" w:ascii="Times New Roman" w:hAnsi="Times New Roman" w:cs="Times New Roman"/>
        </w:rPr>
      </w:pPr>
      <w:r>
        <w:rPr>
          <w:rFonts w:hint="default" w:ascii="Times New Roman" w:hAnsi="Times New Roman" w:cs="Times New Roman"/>
        </w:rPr>
        <w:t>Summary quality depends on extracted text quality.</w:t>
      </w:r>
    </w:p>
    <w:p w14:paraId="7A42E400">
      <w:pPr>
        <w:pStyle w:val="23"/>
        <w:spacing w:after="60" w:line="360" w:lineRule="auto"/>
        <w:jc w:val="both"/>
        <w:rPr>
          <w:rFonts w:hint="default" w:ascii="Times New Roman" w:hAnsi="Times New Roman" w:cs="Times New Roman"/>
        </w:rPr>
      </w:pPr>
      <w:r>
        <w:rPr>
          <w:rFonts w:hint="default" w:ascii="Times New Roman" w:hAnsi="Times New Roman" w:cs="Times New Roman"/>
        </w:rPr>
        <w:t>Local inference can be slower on low-resource systems.</w:t>
      </w:r>
    </w:p>
    <w:p w14:paraId="71BD19AB">
      <w:pPr>
        <w:pStyle w:val="23"/>
        <w:spacing w:after="60" w:line="360" w:lineRule="auto"/>
        <w:jc w:val="both"/>
        <w:rPr>
          <w:rFonts w:hint="default" w:ascii="Times New Roman" w:hAnsi="Times New Roman" w:cs="Times New Roman"/>
        </w:rPr>
      </w:pPr>
      <w:r>
        <w:rPr>
          <w:rFonts w:hint="default" w:ascii="Times New Roman" w:hAnsi="Times New Roman" w:cs="Times New Roman"/>
        </w:rPr>
        <w:t>Important minor details may be omitted by concise summaries.</w:t>
      </w:r>
    </w:p>
    <w:p w14:paraId="43A32D90">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15. FUTURE ENHANCEMENTS</w:t>
      </w:r>
    </w:p>
    <w:p w14:paraId="3864C411">
      <w:pPr>
        <w:pStyle w:val="23"/>
        <w:spacing w:after="60" w:line="360" w:lineRule="auto"/>
        <w:jc w:val="both"/>
        <w:rPr>
          <w:rFonts w:hint="default" w:ascii="Times New Roman" w:hAnsi="Times New Roman" w:cs="Times New Roman"/>
        </w:rPr>
      </w:pPr>
      <w:r>
        <w:rPr>
          <w:rFonts w:hint="default" w:ascii="Times New Roman" w:hAnsi="Times New Roman" w:cs="Times New Roman"/>
        </w:rPr>
        <w:t>Add OCR for scanned PDFs</w:t>
      </w:r>
    </w:p>
    <w:p w14:paraId="58B95FEF">
      <w:pPr>
        <w:pStyle w:val="23"/>
        <w:spacing w:after="60" w:line="360" w:lineRule="auto"/>
        <w:jc w:val="both"/>
        <w:rPr>
          <w:rFonts w:hint="default" w:ascii="Times New Roman" w:hAnsi="Times New Roman" w:cs="Times New Roman"/>
        </w:rPr>
      </w:pPr>
      <w:r>
        <w:rPr>
          <w:rFonts w:hint="default" w:ascii="Times New Roman" w:hAnsi="Times New Roman" w:cs="Times New Roman"/>
        </w:rPr>
        <w:t>Implement chunk-based summarization</w:t>
      </w:r>
    </w:p>
    <w:p w14:paraId="6AA4EACB">
      <w:pPr>
        <w:pStyle w:val="23"/>
        <w:spacing w:after="60" w:line="360" w:lineRule="auto"/>
        <w:jc w:val="both"/>
        <w:rPr>
          <w:rFonts w:hint="default" w:ascii="Times New Roman" w:hAnsi="Times New Roman" w:cs="Times New Roman"/>
        </w:rPr>
      </w:pPr>
      <w:r>
        <w:rPr>
          <w:rFonts w:hint="default" w:ascii="Times New Roman" w:hAnsi="Times New Roman" w:cs="Times New Roman"/>
        </w:rPr>
        <w:t>Extract keywords and key points</w:t>
      </w:r>
    </w:p>
    <w:p w14:paraId="0EC13203">
      <w:pPr>
        <w:pStyle w:val="23"/>
        <w:spacing w:after="60" w:line="360" w:lineRule="auto"/>
        <w:jc w:val="both"/>
        <w:rPr>
          <w:rFonts w:hint="default" w:ascii="Times New Roman" w:hAnsi="Times New Roman" w:cs="Times New Roman"/>
        </w:rPr>
      </w:pPr>
      <w:r>
        <w:rPr>
          <w:rFonts w:hint="default" w:ascii="Times New Roman" w:hAnsi="Times New Roman" w:cs="Times New Roman"/>
        </w:rPr>
        <w:t>Allow DOCX/PPTX/text uploads</w:t>
      </w:r>
    </w:p>
    <w:p w14:paraId="3C77D713">
      <w:pPr>
        <w:pStyle w:val="23"/>
        <w:spacing w:after="60" w:line="360" w:lineRule="auto"/>
        <w:jc w:val="both"/>
        <w:rPr>
          <w:rFonts w:hint="default" w:ascii="Times New Roman" w:hAnsi="Times New Roman" w:cs="Times New Roman"/>
        </w:rPr>
      </w:pPr>
      <w:r>
        <w:rPr>
          <w:rFonts w:hint="default" w:ascii="Times New Roman" w:hAnsi="Times New Roman" w:cs="Times New Roman"/>
        </w:rPr>
        <w:t>Allow summary download as DOCX or PDF</w:t>
      </w:r>
    </w:p>
    <w:p w14:paraId="3DB09955">
      <w:pPr>
        <w:pStyle w:val="23"/>
        <w:spacing w:after="60" w:line="360" w:lineRule="auto"/>
        <w:jc w:val="both"/>
        <w:rPr>
          <w:rFonts w:hint="default" w:ascii="Times New Roman" w:hAnsi="Times New Roman" w:cs="Times New Roman"/>
        </w:rPr>
      </w:pPr>
      <w:r>
        <w:rPr>
          <w:rFonts w:hint="default" w:ascii="Times New Roman" w:hAnsi="Times New Roman" w:cs="Times New Roman"/>
        </w:rPr>
        <w:t>Add multilingual summaries</w:t>
      </w:r>
    </w:p>
    <w:p w14:paraId="68575AD9">
      <w:pPr>
        <w:pStyle w:val="23"/>
        <w:spacing w:after="60" w:line="360" w:lineRule="auto"/>
        <w:jc w:val="both"/>
        <w:rPr>
          <w:rFonts w:hint="default" w:ascii="Times New Roman" w:hAnsi="Times New Roman" w:cs="Times New Roman"/>
        </w:rPr>
      </w:pPr>
      <w:r>
        <w:rPr>
          <w:rFonts w:hint="default" w:ascii="Times New Roman" w:hAnsi="Times New Roman" w:cs="Times New Roman"/>
        </w:rPr>
        <w:t>Add a chatbot for questions about the uploaded PDF</w:t>
      </w:r>
    </w:p>
    <w:p w14:paraId="2BFA3BD3">
      <w:pPr>
        <w:pStyle w:val="23"/>
        <w:spacing w:after="60" w:line="360" w:lineRule="auto"/>
        <w:jc w:val="both"/>
        <w:rPr>
          <w:rFonts w:hint="default" w:ascii="Times New Roman" w:hAnsi="Times New Roman" w:cs="Times New Roman"/>
        </w:rPr>
      </w:pPr>
      <w:r>
        <w:rPr>
          <w:rFonts w:hint="default" w:ascii="Times New Roman" w:hAnsi="Times New Roman" w:cs="Times New Roman"/>
        </w:rPr>
        <w:t>Display page references for summarized information</w:t>
      </w:r>
    </w:p>
    <w:p w14:paraId="37A071AF">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16. RESULT</w:t>
      </w:r>
    </w:p>
    <w:p w14:paraId="1B5716D7">
      <w:pPr>
        <w:spacing w:after="120" w:line="360" w:lineRule="auto"/>
        <w:jc w:val="both"/>
        <w:rPr>
          <w:rFonts w:hint="default" w:ascii="Times New Roman" w:hAnsi="Times New Roman" w:cs="Times New Roman"/>
        </w:rPr>
      </w:pPr>
      <w:r>
        <w:rPr>
          <w:rFonts w:hint="default" w:ascii="Times New Roman" w:hAnsi="Times New Roman" w:cs="Times New Roman"/>
        </w:rPr>
        <w:t>The PDF Document Summarizer was successfully developed as a Streamlit-based Generative AI application. It accepts PDF documents, extracts readable text using PyPDF, and uses Llama 3.2 through Ollama to generate summaries. The application provides different summary lengths and includes handling for empty and unreadable documents.</w:t>
      </w:r>
    </w:p>
    <w:p w14:paraId="6FF932FB">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17. CONCLUSION</w:t>
      </w:r>
    </w:p>
    <w:p w14:paraId="71DF1E1A">
      <w:pPr>
        <w:spacing w:after="120" w:line="360" w:lineRule="auto"/>
        <w:jc w:val="both"/>
        <w:rPr>
          <w:rFonts w:hint="default" w:ascii="Times New Roman" w:hAnsi="Times New Roman" w:cs="Times New Roman"/>
        </w:rPr>
      </w:pPr>
      <w:r>
        <w:rPr>
          <w:rFonts w:hint="default" w:ascii="Times New Roman" w:hAnsi="Times New Roman" w:cs="Times New Roman"/>
        </w:rPr>
        <w:t>The PDF Document Summarizer demonstrates how Large Language Models can automate document understanding. PyPDF provides the document extraction layer, Streamlit provides an accessible interface, and Llama 3.2 provides the Generative AI summarization capability. The system reduces the effort required to understand long documents and can be extended with OCR, chunking, multilingual processing, document download, and question answering. Overall, the application satisfies the main requirements of the PDF Document Summarizer problem and provides a practical engineering use case for Generative AI.</w:t>
      </w:r>
    </w:p>
    <w:p w14:paraId="423FFA70">
      <w:pPr>
        <w:spacing w:before="160" w:after="80" w:line="360" w:lineRule="auto"/>
        <w:jc w:val="both"/>
        <w:rPr>
          <w:rFonts w:hint="default" w:ascii="Times New Roman" w:hAnsi="Times New Roman" w:cs="Times New Roman"/>
          <w:b/>
          <w:sz w:val="28"/>
        </w:rPr>
      </w:pPr>
    </w:p>
    <w:p w14:paraId="26C5C910">
      <w:pPr>
        <w:spacing w:before="160" w:after="80" w:line="360" w:lineRule="auto"/>
        <w:jc w:val="both"/>
        <w:rPr>
          <w:rFonts w:hint="default" w:ascii="Times New Roman" w:hAnsi="Times New Roman" w:cs="Times New Roman"/>
          <w:b/>
          <w:sz w:val="28"/>
        </w:rPr>
      </w:pPr>
    </w:p>
    <w:p w14:paraId="346A5F1A">
      <w:pPr>
        <w:spacing w:before="160" w:after="80" w:line="360" w:lineRule="auto"/>
        <w:jc w:val="both"/>
        <w:rPr>
          <w:rFonts w:hint="default" w:ascii="Times New Roman" w:hAnsi="Times New Roman" w:cs="Times New Roman"/>
          <w:b/>
          <w:sz w:val="28"/>
        </w:rPr>
      </w:pPr>
    </w:p>
    <w:p w14:paraId="5E1D2D57">
      <w:pPr>
        <w:spacing w:before="160" w:after="80" w:line="360" w:lineRule="auto"/>
        <w:jc w:val="both"/>
        <w:rPr>
          <w:rFonts w:hint="default" w:ascii="Times New Roman" w:hAnsi="Times New Roman" w:cs="Times New Roman"/>
          <w:b/>
          <w:sz w:val="28"/>
        </w:rPr>
      </w:pPr>
    </w:p>
    <w:p w14:paraId="411D4288">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18. SCREENSHOTS TO INCLUDE</w:t>
      </w:r>
    </w:p>
    <w:p w14:paraId="7AAF0951">
      <w:pPr>
        <w:pStyle w:val="23"/>
        <w:numPr>
          <w:numId w:val="0"/>
        </w:numPr>
        <w:spacing w:after="60" w:line="360" w:lineRule="auto"/>
        <w:ind w:leftChars="0"/>
        <w:jc w:val="both"/>
        <w:rPr>
          <w:rFonts w:hint="default" w:ascii="Times New Roman" w:hAnsi="Times New Roman" w:cs="Times New Roman"/>
        </w:rPr>
      </w:pPr>
      <w:r>
        <w:rPr>
          <w:rFonts w:hint="default" w:ascii="Times New Roman" w:hAnsi="Times New Roman" w:cs="Times New Roman"/>
        </w:rPr>
        <w:t>PDF Document Summarizer home page</w:t>
      </w:r>
    </w:p>
    <w:p w14:paraId="256AD167">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6820" cy="3596640"/>
            <wp:effectExtent l="0" t="0" r="254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6"/>
                    <a:stretch>
                      <a:fillRect/>
                    </a:stretch>
                  </pic:blipFill>
                  <pic:spPr>
                    <a:xfrm>
                      <a:off x="0" y="0"/>
                      <a:ext cx="6306820" cy="3596640"/>
                    </a:xfrm>
                    <a:prstGeom prst="rect">
                      <a:avLst/>
                    </a:prstGeom>
                    <a:noFill/>
                    <a:ln>
                      <a:noFill/>
                    </a:ln>
                  </pic:spPr>
                </pic:pic>
              </a:graphicData>
            </a:graphic>
          </wp:inline>
        </w:drawing>
      </w:r>
    </w:p>
    <w:p w14:paraId="5C454D52">
      <w:pPr>
        <w:pStyle w:val="23"/>
        <w:spacing w:after="60" w:line="360" w:lineRule="auto"/>
        <w:jc w:val="both"/>
        <w:rPr>
          <w:rFonts w:hint="default" w:ascii="Times New Roman" w:hAnsi="Times New Roman" w:cs="Times New Roman"/>
        </w:rPr>
      </w:pPr>
      <w:r>
        <w:rPr>
          <w:rFonts w:hint="default" w:ascii="Times New Roman" w:hAnsi="Times New Roman" w:cs="Times New Roman"/>
        </w:rPr>
        <w:t>PDF uploaded successfully</w:t>
      </w:r>
    </w:p>
    <w:p w14:paraId="165D1B3D">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7455" cy="4605655"/>
            <wp:effectExtent l="0" t="0" r="1905" b="1206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7"/>
                    <a:stretch>
                      <a:fillRect/>
                    </a:stretch>
                  </pic:blipFill>
                  <pic:spPr>
                    <a:xfrm>
                      <a:off x="0" y="0"/>
                      <a:ext cx="6307455" cy="4605655"/>
                    </a:xfrm>
                    <a:prstGeom prst="rect">
                      <a:avLst/>
                    </a:prstGeom>
                    <a:noFill/>
                    <a:ln>
                      <a:noFill/>
                    </a:ln>
                  </pic:spPr>
                </pic:pic>
              </a:graphicData>
            </a:graphic>
          </wp:inline>
        </w:drawing>
      </w:r>
    </w:p>
    <w:p w14:paraId="66074347">
      <w:pPr>
        <w:pStyle w:val="23"/>
        <w:spacing w:after="60" w:line="360" w:lineRule="auto"/>
        <w:jc w:val="both"/>
        <w:rPr>
          <w:rFonts w:hint="default" w:ascii="Times New Roman" w:hAnsi="Times New Roman" w:cs="Times New Roman"/>
        </w:rPr>
      </w:pPr>
      <w:r>
        <w:rPr>
          <w:rFonts w:hint="default" w:ascii="Times New Roman" w:hAnsi="Times New Roman" w:cs="Times New Roman"/>
        </w:rPr>
        <w:t>Summary length selection</w:t>
      </w:r>
    </w:p>
    <w:p w14:paraId="273B4C24">
      <w:pPr>
        <w:pStyle w:val="23"/>
        <w:numPr>
          <w:numId w:val="0"/>
        </w:numPr>
        <w:spacing w:after="60" w:line="360" w:lineRule="auto"/>
        <w:ind w:leftChars="0"/>
        <w:jc w:val="both"/>
      </w:pPr>
    </w:p>
    <w:p w14:paraId="0A6CB4D7">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257290" cy="186563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8"/>
                    <a:srcRect r="725" b="16982"/>
                    <a:stretch>
                      <a:fillRect/>
                    </a:stretch>
                  </pic:blipFill>
                  <pic:spPr>
                    <a:xfrm>
                      <a:off x="0" y="0"/>
                      <a:ext cx="6257290" cy="1865630"/>
                    </a:xfrm>
                    <a:prstGeom prst="rect">
                      <a:avLst/>
                    </a:prstGeom>
                    <a:noFill/>
                    <a:ln>
                      <a:noFill/>
                    </a:ln>
                  </pic:spPr>
                </pic:pic>
              </a:graphicData>
            </a:graphic>
          </wp:inline>
        </w:drawing>
      </w:r>
    </w:p>
    <w:p w14:paraId="46A52B90">
      <w:pPr>
        <w:pStyle w:val="23"/>
        <w:numPr>
          <w:numId w:val="0"/>
        </w:numPr>
        <w:spacing w:after="60" w:line="360" w:lineRule="auto"/>
        <w:ind w:leftChars="0"/>
        <w:jc w:val="both"/>
        <w:rPr>
          <w:rFonts w:hint="default" w:ascii="Times New Roman" w:hAnsi="Times New Roman" w:cs="Times New Roman"/>
        </w:rPr>
      </w:pPr>
    </w:p>
    <w:p w14:paraId="00808992">
      <w:pPr>
        <w:pStyle w:val="23"/>
        <w:numPr>
          <w:numId w:val="0"/>
        </w:numPr>
        <w:spacing w:after="60" w:line="360" w:lineRule="auto"/>
        <w:ind w:leftChars="0"/>
        <w:jc w:val="both"/>
        <w:rPr>
          <w:rFonts w:hint="default" w:ascii="Times New Roman" w:hAnsi="Times New Roman" w:cs="Times New Roman"/>
        </w:rPr>
      </w:pPr>
    </w:p>
    <w:p w14:paraId="20FCF945">
      <w:pPr>
        <w:pStyle w:val="23"/>
        <w:numPr>
          <w:numId w:val="0"/>
        </w:numPr>
        <w:spacing w:after="60" w:line="360" w:lineRule="auto"/>
        <w:ind w:leftChars="0"/>
        <w:jc w:val="both"/>
        <w:rPr>
          <w:rFonts w:hint="default" w:ascii="Times New Roman" w:hAnsi="Times New Roman" w:cs="Times New Roman"/>
        </w:rPr>
      </w:pPr>
    </w:p>
    <w:p w14:paraId="744DDC74">
      <w:pPr>
        <w:pStyle w:val="23"/>
        <w:numPr>
          <w:numId w:val="0"/>
        </w:numPr>
        <w:spacing w:after="60" w:line="360" w:lineRule="auto"/>
        <w:ind w:leftChars="0"/>
        <w:jc w:val="both"/>
        <w:rPr>
          <w:rFonts w:hint="default" w:ascii="Times New Roman" w:hAnsi="Times New Roman" w:cs="Times New Roman"/>
        </w:rPr>
      </w:pPr>
    </w:p>
    <w:p w14:paraId="3A696A85">
      <w:pPr>
        <w:pStyle w:val="23"/>
        <w:numPr>
          <w:numId w:val="0"/>
        </w:numPr>
        <w:spacing w:after="60" w:line="360" w:lineRule="auto"/>
        <w:ind w:leftChars="0"/>
        <w:jc w:val="both"/>
        <w:rPr>
          <w:rFonts w:hint="default" w:ascii="Times New Roman" w:hAnsi="Times New Roman" w:cs="Times New Roman"/>
        </w:rPr>
      </w:pPr>
    </w:p>
    <w:p w14:paraId="24A4C2F8">
      <w:pPr>
        <w:pStyle w:val="23"/>
        <w:numPr>
          <w:numId w:val="0"/>
        </w:numPr>
        <w:spacing w:after="60" w:line="360" w:lineRule="auto"/>
        <w:ind w:leftChars="0"/>
        <w:jc w:val="both"/>
        <w:rPr>
          <w:rFonts w:hint="default" w:ascii="Times New Roman" w:hAnsi="Times New Roman" w:cs="Times New Roman"/>
        </w:rPr>
      </w:pPr>
    </w:p>
    <w:p w14:paraId="44F15DC4">
      <w:pPr>
        <w:pStyle w:val="23"/>
        <w:numPr>
          <w:numId w:val="0"/>
        </w:numPr>
        <w:spacing w:after="60" w:line="360" w:lineRule="auto"/>
        <w:ind w:leftChars="0"/>
        <w:jc w:val="both"/>
        <w:rPr>
          <w:rFonts w:hint="default" w:ascii="Times New Roman" w:hAnsi="Times New Roman" w:cs="Times New Roman"/>
        </w:rPr>
      </w:pPr>
    </w:p>
    <w:p w14:paraId="049E67BB">
      <w:pPr>
        <w:pStyle w:val="23"/>
        <w:spacing w:after="60" w:line="360" w:lineRule="auto"/>
        <w:jc w:val="both"/>
        <w:rPr>
          <w:rFonts w:hint="default" w:ascii="Times New Roman" w:hAnsi="Times New Roman" w:cs="Times New Roman"/>
        </w:rPr>
      </w:pPr>
      <w:r>
        <w:rPr>
          <w:rFonts w:hint="default" w:ascii="Times New Roman" w:hAnsi="Times New Roman" w:cs="Times New Roman"/>
        </w:rPr>
        <w:t>Extracted word count</w:t>
      </w:r>
    </w:p>
    <w:p w14:paraId="1A864931">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3010" cy="2247265"/>
            <wp:effectExtent l="0" t="0" r="6350" b="825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8"/>
                    <a:stretch>
                      <a:fillRect/>
                    </a:stretch>
                  </pic:blipFill>
                  <pic:spPr>
                    <a:xfrm>
                      <a:off x="0" y="0"/>
                      <a:ext cx="6303010" cy="2247265"/>
                    </a:xfrm>
                    <a:prstGeom prst="rect">
                      <a:avLst/>
                    </a:prstGeom>
                    <a:noFill/>
                    <a:ln>
                      <a:noFill/>
                    </a:ln>
                  </pic:spPr>
                </pic:pic>
              </a:graphicData>
            </a:graphic>
          </wp:inline>
        </w:drawing>
      </w:r>
    </w:p>
    <w:p w14:paraId="263F385B">
      <w:pPr>
        <w:pStyle w:val="23"/>
        <w:spacing w:after="60" w:line="360" w:lineRule="auto"/>
        <w:jc w:val="both"/>
        <w:rPr>
          <w:rFonts w:hint="default" w:ascii="Times New Roman" w:hAnsi="Times New Roman" w:cs="Times New Roman"/>
        </w:rPr>
      </w:pPr>
      <w:r>
        <w:rPr>
          <w:rFonts w:hint="default" w:ascii="Times New Roman" w:hAnsi="Times New Roman" w:cs="Times New Roman"/>
        </w:rPr>
        <w:t>Generated summary</w:t>
      </w:r>
    </w:p>
    <w:p w14:paraId="4B2BF70E">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1740" cy="4277360"/>
            <wp:effectExtent l="0" t="0" r="7620" b="508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9"/>
                    <a:stretch>
                      <a:fillRect/>
                    </a:stretch>
                  </pic:blipFill>
                  <pic:spPr>
                    <a:xfrm>
                      <a:off x="0" y="0"/>
                      <a:ext cx="6301740" cy="4277360"/>
                    </a:xfrm>
                    <a:prstGeom prst="rect">
                      <a:avLst/>
                    </a:prstGeom>
                    <a:noFill/>
                    <a:ln>
                      <a:noFill/>
                    </a:ln>
                  </pic:spPr>
                </pic:pic>
              </a:graphicData>
            </a:graphic>
          </wp:inline>
        </w:drawing>
      </w:r>
    </w:p>
    <w:p w14:paraId="5BA3A89F">
      <w:pPr>
        <w:pStyle w:val="23"/>
        <w:spacing w:after="60" w:line="360" w:lineRule="auto"/>
        <w:jc w:val="both"/>
        <w:rPr>
          <w:rFonts w:hint="default" w:ascii="Times New Roman" w:hAnsi="Times New Roman" w:cs="Times New Roman"/>
        </w:rPr>
      </w:pPr>
      <w:r>
        <w:rPr>
          <w:rFonts w:hint="default" w:ascii="Times New Roman" w:hAnsi="Times New Roman" w:cs="Times New Roman"/>
        </w:rPr>
        <w:t>Empty/unreadable PDF error</w:t>
      </w:r>
    </w:p>
    <w:p w14:paraId="4F4CF980">
      <w:pPr>
        <w:pStyle w:val="23"/>
        <w:numPr>
          <w:numId w:val="0"/>
        </w:numPr>
        <w:spacing w:after="60" w:line="360" w:lineRule="auto"/>
        <w:ind w:leftChars="0"/>
        <w:jc w:val="both"/>
        <w:rPr>
          <w:rFonts w:hint="default" w:ascii="Times New Roman" w:hAnsi="Times New Roman" w:cs="Times New Roman"/>
        </w:rPr>
      </w:pPr>
      <w:r>
        <w:drawing>
          <wp:inline distT="0" distB="0" distL="114300" distR="114300">
            <wp:extent cx="6303645" cy="4145915"/>
            <wp:effectExtent l="0" t="0" r="5715" b="1460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20"/>
                    <a:stretch>
                      <a:fillRect/>
                    </a:stretch>
                  </pic:blipFill>
                  <pic:spPr>
                    <a:xfrm>
                      <a:off x="0" y="0"/>
                      <a:ext cx="6303645" cy="4145915"/>
                    </a:xfrm>
                    <a:prstGeom prst="rect">
                      <a:avLst/>
                    </a:prstGeom>
                    <a:noFill/>
                    <a:ln>
                      <a:noFill/>
                    </a:ln>
                  </pic:spPr>
                </pic:pic>
              </a:graphicData>
            </a:graphic>
          </wp:inline>
        </w:drawing>
      </w:r>
    </w:p>
    <w:p w14:paraId="42828087">
      <w:pPr>
        <w:spacing w:before="160" w:after="80" w:line="360" w:lineRule="auto"/>
        <w:jc w:val="both"/>
        <w:rPr>
          <w:rFonts w:hint="default" w:ascii="Times New Roman" w:hAnsi="Times New Roman" w:cs="Times New Roman"/>
        </w:rPr>
      </w:pPr>
      <w:r>
        <w:rPr>
          <w:rFonts w:hint="default" w:ascii="Times New Roman" w:hAnsi="Times New Roman" w:cs="Times New Roman"/>
          <w:b/>
          <w:sz w:val="28"/>
        </w:rPr>
        <w:t xml:space="preserve"> FINAL STUDENT DECLARATION</w:t>
      </w:r>
    </w:p>
    <w:p w14:paraId="5A54F3CC">
      <w:pPr>
        <w:spacing w:after="120" w:line="360" w:lineRule="auto"/>
        <w:jc w:val="both"/>
        <w:rPr>
          <w:rFonts w:hint="default" w:ascii="Times New Roman" w:hAnsi="Times New Roman" w:cs="Times New Roman"/>
        </w:rPr>
      </w:pPr>
      <w:r>
        <w:rPr>
          <w:rFonts w:hint="default" w:ascii="Times New Roman" w:hAnsi="Times New Roman" w:cs="Times New Roman"/>
        </w:rPr>
        <w:t>I certify that the above application development work has been completed for the specified assessment and that the implementation, testing, results, limitations, and future improvements have been documented accurately.</w:t>
      </w:r>
    </w:p>
    <w:p w14:paraId="54A3EDD7">
      <w:pPr>
        <w:spacing w:after="120" w:line="360" w:lineRule="auto"/>
        <w:jc w:val="both"/>
        <w:rPr>
          <w:rFonts w:hint="default" w:ascii="Times New Roman" w:hAnsi="Times New Roman" w:cs="Times New Roman"/>
          <w:lang w:val="en-IN"/>
        </w:rPr>
      </w:pPr>
      <w:r>
        <w:rPr>
          <w:rFonts w:hint="default" w:ascii="Times New Roman" w:hAnsi="Times New Roman" w:cs="Times New Roman"/>
        </w:rPr>
        <w:t xml:space="preserve">Student Name: </w:t>
      </w:r>
      <w:r>
        <w:rPr>
          <w:rFonts w:hint="default" w:ascii="Times New Roman" w:hAnsi="Times New Roman" w:cs="Times New Roman"/>
          <w:lang w:val="en-IN"/>
        </w:rPr>
        <w:t>S.DHARANI</w:t>
      </w:r>
    </w:p>
    <w:p w14:paraId="7D2C2BD4">
      <w:pPr>
        <w:spacing w:after="120" w:line="360" w:lineRule="auto"/>
        <w:jc w:val="both"/>
        <w:rPr>
          <w:rFonts w:hint="default" w:ascii="Times New Roman" w:hAnsi="Times New Roman" w:cs="Times New Roman"/>
        </w:rPr>
      </w:pPr>
      <w:r>
        <w:rPr>
          <w:rFonts w:hint="default" w:ascii="Times New Roman" w:hAnsi="Times New Roman" w:cs="Times New Roman"/>
        </w:rPr>
        <w:t xml:space="preserve">Register Number: </w:t>
      </w:r>
      <w:r>
        <w:rPr>
          <w:rFonts w:hint="default" w:ascii="Times New Roman" w:hAnsi="Times New Roman" w:cs="Times New Roman"/>
          <w:lang w:val="en-IN"/>
        </w:rPr>
        <w:t>192472364</w:t>
      </w:r>
    </w:p>
    <w:p w14:paraId="3D7B6501">
      <w:pPr>
        <w:spacing w:after="120" w:line="360" w:lineRule="auto"/>
        <w:jc w:val="both"/>
        <w:rPr>
          <w:rFonts w:hint="default"/>
          <w:lang w:val="en-IN"/>
        </w:rPr>
      </w:pPr>
      <w:r>
        <w:rPr>
          <w:rFonts w:hint="default" w:ascii="Times New Roman" w:hAnsi="Times New Roman" w:cs="Times New Roman"/>
        </w:rPr>
        <w:t xml:space="preserve">Date: </w:t>
      </w:r>
      <w:r>
        <w:rPr>
          <w:rFonts w:hint="default" w:ascii="Times New Roman" w:hAnsi="Times New Roman" w:cs="Times New Roman"/>
          <w:lang w:val="en-IN"/>
        </w:rPr>
        <w:t>22-08-26</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6D92C">
    <w:pPr>
      <w:pStyle w:val="18"/>
      <w:jc w:val="center"/>
    </w:pPr>
    <w:r>
      <w:t>CSA65 – Assessment Tool 1 – Mini Application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01FA978"/>
    <w:multiLevelType w:val="singleLevel"/>
    <w:tmpl w:val="501FA978"/>
    <w:lvl w:ilvl="0" w:tentative="0">
      <w:start w:val="8"/>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7C1AE8"/>
    <w:rsid w:val="705629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2525</Words>
  <Characters>15335</Characters>
  <Lines>0</Lines>
  <Paragraphs>0</Paragraphs>
  <TotalTime>73</TotalTime>
  <ScaleCrop>false</ScaleCrop>
  <LinksUpToDate>false</LinksUpToDate>
  <CharactersWithSpaces>17610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dhara</cp:lastModifiedBy>
  <dcterms:modified xsi:type="dcterms:W3CDTF">2026-08-22T16:12:12Z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eyJoZGlkIjoiMWJmYmVhMGQ2YWQwOTc0ZDFkYmVkZTE0NzFkNThlYzIiLCJ1c2VySWQiOiI1Njc1OTQ5NDc0ODkifQ==</vt:lpwstr>
  </property>
  <property fmtid="{D5CDD505-2E9C-101B-9397-08002B2CF9AE}" pid="3" name="KSOProductBuildVer">
    <vt:lpwstr>1033-12.1.0.28032</vt:lpwstr>
  </property>
  <property fmtid="{D5CDD505-2E9C-101B-9397-08002B2CF9AE}" pid="4" name="ICV">
    <vt:lpwstr>1F9EE23E803643DCA83AAF350486D9E7_13</vt:lpwstr>
  </property>
</Properties>
</file>